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7C500">
      <w:pPr>
        <w:pStyle w:val="3"/>
        <w:spacing w:before="140" w:after="80"/>
      </w:pPr>
      <w:r>
        <w:rPr>
          <w:rFonts w:hint="default"/>
          <w:lang w:val="en-US"/>
        </w:rPr>
        <w:t xml:space="preserve">                                                                Assignment -01</w:t>
      </w:r>
      <w:bookmarkStart w:id="0" w:name="_GoBack"/>
      <w:bookmarkEnd w:id="0"/>
    </w:p>
    <w:p w14:paraId="62354976">
      <w:pPr>
        <w:pStyle w:val="3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before="140" w:after="80"/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Hassan Tahir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Reg No : 9257</w:t>
      </w:r>
    </w:p>
    <w:p w14:paraId="3D34439A">
      <w:pPr>
        <w:pStyle w:val="3"/>
        <w:spacing w:before="140" w:after="80"/>
      </w:pPr>
    </w:p>
    <w:p w14:paraId="73F61DA7">
      <w:pPr>
        <w:pStyle w:val="3"/>
        <w:spacing w:before="140" w:after="80"/>
      </w:pPr>
      <w:r>
        <w:t>Question 1: Software Requirements Specification (SRS)</w:t>
      </w:r>
    </w:p>
    <w:p w14:paraId="4C891794">
      <w:pPr>
        <w:pStyle w:val="3"/>
        <w:spacing w:before="140" w:after="80"/>
      </w:pPr>
      <w:r>
        <w:t>1. Introduction</w:t>
      </w:r>
    </w:p>
    <w:p w14:paraId="0967DDA3">
      <w:pPr>
        <w:pStyle w:val="3"/>
        <w:spacing w:before="140" w:after="80"/>
      </w:pPr>
      <w:r>
        <w:t>1.1 Purpose</w:t>
      </w:r>
    </w:p>
    <w:p w14:paraId="5667438C">
      <w:pPr>
        <w:spacing w:after="60"/>
      </w:pPr>
      <w:r>
        <w:t>only React Native application. The document describes the expected behaviour of the customer and manager</w:t>
      </w:r>
    </w:p>
    <w:p w14:paraId="7156E2AC">
      <w:pPr>
        <w:spacing w:after="60"/>
      </w:pPr>
      <w:r>
        <w:t>interfaces, local mock data, navigation, validation, state management, performance requirements, and the</w:t>
      </w:r>
    </w:p>
    <w:p w14:paraId="205D794D">
      <w:pPr>
        <w:spacing w:after="60"/>
      </w:pPr>
      <w:r>
        <w:t>screens that will be implemented. The intended audience is the course instructor, student developer, and</w:t>
      </w:r>
    </w:p>
    <w:p w14:paraId="65C224F4">
      <w:pPr>
        <w:spacing w:after="60"/>
      </w:pPr>
      <w:r>
        <w:t>anyone reviewing or testing the prototype. This SRS covers version 1.0 of the MVP.</w:t>
      </w:r>
    </w:p>
    <w:p w14:paraId="23DECDB4">
      <w:pPr>
        <w:pStyle w:val="3"/>
        <w:spacing w:before="140" w:after="80"/>
      </w:pPr>
      <w:r>
        <w:t>1.2 Scope</w:t>
      </w:r>
    </w:p>
    <w:p w14:paraId="7BFCF4C1">
      <w:pPr>
        <w:spacing w:after="60"/>
      </w:pPr>
      <w:r>
        <w:t>manage a cart, apply mock promo codes, reserve a table, place a dine-in or takeaway order, and track the</w:t>
      </w:r>
    </w:p>
    <w:p w14:paraId="01054944">
      <w:pPr>
        <w:spacing w:after="60"/>
      </w:pPr>
      <w:r>
        <w:t>order status. Restaurant managers can view incoming orders, accept or decline reservations, and manage</w:t>
      </w:r>
    </w:p>
    <w:p w14:paraId="3D23C5BC">
      <w:pPr>
        <w:spacing w:after="60"/>
      </w:pPr>
      <w:r>
        <w:t>menu items. The application is implemented only on the client side.</w:t>
      </w:r>
    </w:p>
    <w:p w14:paraId="0D85A8FE">
      <w:pPr>
        <w:spacing w:after="60"/>
      </w:pPr>
      <w:r>
        <w:t> Customer login and signup using local mock users.</w:t>
      </w:r>
    </w:p>
    <w:p w14:paraId="7A65A55D">
      <w:pPr>
        <w:spacing w:after="60"/>
      </w:pPr>
      <w:r>
        <w:t> Role-based navigation for Customer and Manager.</w:t>
      </w:r>
    </w:p>
    <w:p w14:paraId="0628C2F6">
      <w:pPr>
        <w:spacing w:after="60"/>
      </w:pPr>
      <w:r>
        <w:t> Menu browsing with categories, daily specials, availability, search, sorting, favourites, and pull-to-refresh.</w:t>
      </w:r>
    </w:p>
    <w:p w14:paraId="4A27D7AD">
      <w:pPr>
        <w:spacing w:after="60"/>
      </w:pPr>
      <w:r>
        <w:t> Cart management with quantities, notes, promo codes, live totals, and item count badge.</w:t>
      </w:r>
    </w:p>
    <w:p w14:paraId="3FABCAE1">
      <w:pPr>
        <w:spacing w:after="60"/>
      </w:pPr>
      <w:r>
        <w:t> Table reservation using mock table and reservation data.</w:t>
      </w:r>
    </w:p>
    <w:p w14:paraId="312A6FF3">
      <w:pPr>
        <w:spacing w:after="60"/>
      </w:pPr>
      <w:r>
        <w:t> Order placement for dine-in and takeaway.</w:t>
      </w:r>
    </w:p>
    <w:p w14:paraId="14EC05F1">
      <w:pPr>
        <w:spacing w:after="60"/>
      </w:pPr>
      <w:r>
        <w:t> Order tracking with demo timers and status progression.</w:t>
      </w:r>
    </w:p>
    <w:p w14:paraId="432479E4">
      <w:pPr>
        <w:spacing w:after="60"/>
      </w:pPr>
      <w:r>
        <w:t> Manager dashboard for orders, reservations, and menu management.</w:t>
      </w:r>
    </w:p>
    <w:p w14:paraId="446E66DD">
      <w:pPr>
        <w:spacing w:after="60"/>
      </w:pPr>
      <w:r>
        <w:t> Light and dark theme.</w:t>
      </w:r>
    </w:p>
    <w:p w14:paraId="1EC8E019">
      <w:pPr>
        <w:spacing w:after="60"/>
      </w:pPr>
      <w:r>
        <w:t> Local persistence of orders, reservations, and menu edits using AsyncStorage.</w:t>
      </w:r>
    </w:p>
    <w:p w14:paraId="12E7A72D">
      <w:pPr>
        <w:spacing w:after="60"/>
      </w:pPr>
      <w:r>
        <w:t>Out of scope:</w:t>
      </w:r>
    </w:p>
    <w:p w14:paraId="7B7E0F61">
      <w:pPr>
        <w:spacing w:after="60"/>
      </w:pPr>
      <w:r>
        <w:t> Real online payments or payment gateway integration.</w:t>
      </w:r>
    </w:p>
    <w:p w14:paraId="785C748D">
      <w:pPr>
        <w:spacing w:after="60"/>
      </w:pPr>
      <w:r>
        <w:t> Push notifications.</w:t>
      </w:r>
    </w:p>
    <w:p w14:paraId="4272C741">
      <w:pPr>
        <w:spacing w:after="60"/>
      </w:pPr>
      <w:r>
        <w:t> Real backend server, database, cloud authentication, or external API.</w:t>
      </w:r>
    </w:p>
    <w:p w14:paraId="4CD851D4">
      <w:pPr>
        <w:spacing w:after="60"/>
      </w:pPr>
      <w:r>
        <w:t> Real-time multi-device synchronization.</w:t>
      </w:r>
    </w:p>
    <w:p w14:paraId="582010B7">
      <w:pPr>
        <w:spacing w:after="60"/>
      </w:pPr>
      <w:r>
        <w:t> Production security, encryption, and deployment infrastructure.</w:t>
      </w:r>
    </w:p>
    <w:p w14:paraId="5754B69F">
      <w:pPr>
        <w:pStyle w:val="3"/>
        <w:spacing w:before="140" w:after="80"/>
      </w:pPr>
      <w:r>
        <w:t>1.3 Definitions and Acronyms</w:t>
      </w:r>
    </w:p>
    <w:p w14:paraId="04EC618E">
      <w:pPr>
        <w:spacing w:after="60"/>
      </w:pPr>
      <w:r>
        <w:t>Term Definition</w:t>
      </w:r>
    </w:p>
    <w:p w14:paraId="4A011AC5">
      <w:pPr>
        <w:spacing w:after="60"/>
      </w:pPr>
      <w:r>
        <w:t>SRS Software Requirements Specification; a document that</w:t>
      </w:r>
    </w:p>
    <w:p w14:paraId="34EB55CF">
      <w:pPr>
        <w:spacing w:after="60"/>
      </w:pPr>
      <w:r>
        <w:t>defines what the system must do.</w:t>
      </w:r>
    </w:p>
    <w:p w14:paraId="1464E478">
      <w:pPr>
        <w:spacing w:after="60"/>
      </w:pPr>
      <w:r>
        <w:t>MVP Minimum Viable Product; the smallest working version that</w:t>
      </w:r>
    </w:p>
    <w:p w14:paraId="4767F2E0">
      <w:pPr>
        <w:spacing w:after="60"/>
      </w:pPr>
      <w:r>
        <w:t>demonstrates the required features.</w:t>
      </w:r>
    </w:p>
    <w:p w14:paraId="2690F7DC">
      <w:pPr>
        <w:spacing w:after="60"/>
      </w:pPr>
      <w:r>
        <w:t>UML Unified Modeling Language; diagrams used to model actors,</w:t>
      </w:r>
    </w:p>
    <w:p w14:paraId="06E89BA2">
      <w:pPr>
        <w:spacing w:after="60"/>
      </w:pPr>
      <w:r>
        <w:t>classes, flows, states, and components.</w:t>
      </w:r>
    </w:p>
    <w:p w14:paraId="2A5FE5C8">
      <w:pPr>
        <w:spacing w:after="60"/>
      </w:pPr>
      <w:r>
        <w:t>Hook A React function such as useState or useEffect that adds</w:t>
      </w:r>
    </w:p>
    <w:p w14:paraId="5BE76120">
      <w:pPr>
        <w:spacing w:after="60"/>
      </w:pPr>
      <w:r>
        <w:t>React features to functional components.</w:t>
      </w:r>
    </w:p>
    <w:p w14:paraId="247AEBBC">
      <w:pPr>
        <w:spacing w:after="60"/>
      </w:pPr>
      <w:r>
        <w:t>Context React Context API used to share data across components</w:t>
      </w:r>
    </w:p>
    <w:p w14:paraId="70967622">
      <w:pPr>
        <w:spacing w:after="60"/>
      </w:pPr>
      <w:r>
        <w:t>without passing props through every level.</w:t>
      </w:r>
    </w:p>
    <w:p w14:paraId="259EDC38">
      <w:pPr>
        <w:spacing w:after="60"/>
      </w:pPr>
      <w:r>
        <w:t>Reducer A pure function that receives current state and an action and</w:t>
      </w:r>
    </w:p>
    <w:p w14:paraId="27E94C68">
      <w:pPr>
        <w:spacing w:after="60"/>
      </w:pPr>
      <w:r>
        <w:t>returns a new state.</w:t>
      </w:r>
    </w:p>
    <w:p w14:paraId="55AA703F">
      <w:pPr>
        <w:spacing w:after="60"/>
      </w:pPr>
      <w:r>
        <w:t>Mock Data Local sample data used instead of a backend database or</w:t>
      </w:r>
    </w:p>
    <w:p w14:paraId="5DB89DD9">
      <w:pPr>
        <w:spacing w:after="60"/>
      </w:pPr>
      <w:r>
        <w:t>API.</w:t>
      </w:r>
    </w:p>
    <w:p w14:paraId="3D55AB29">
      <w:pPr>
        <w:spacing w:after="60"/>
      </w:pPr>
      <w:r>
        <w:t>- Assignment 1 - Fall 2026</w:t>
      </w:r>
    </w:p>
    <w:p w14:paraId="6C4F663C">
      <w:pPr>
        <w:spacing w:after="60"/>
      </w:pPr>
      <w:r>
        <w:t>This Software Requirements Specification defines the requirements for , a frontend-</w:t>
      </w:r>
    </w:p>
    <w:p w14:paraId="7925CA3B">
      <w:pPr>
        <w:spacing w:after="60"/>
      </w:pPr>
      <w:r>
        <w:t>is designed to let customers browse a restaurant menu, search and filter items,</w:t>
      </w:r>
    </w:p>
    <w:p w14:paraId="1CC47FC1">
      <w:pPr>
        <w:spacing w:after="60"/>
      </w:pPr>
      <w:r>
        <w:t>Hassan Cafe</w:t>
      </w:r>
    </w:p>
    <w:p w14:paraId="5B837B56">
      <w:pPr>
        <w:spacing w:after="60"/>
      </w:pPr>
      <w:r>
        <w:t>Hassan Cafe</w:t>
      </w:r>
    </w:p>
    <w:p w14:paraId="54C00531">
      <w:pPr>
        <w:spacing w:after="60"/>
      </w:pPr>
      <w:r>
        <w:t>Hassan Cafe</w:t>
      </w:r>
    </w:p>
    <w:p w14:paraId="26B1497F">
      <w:pPr>
        <w:spacing w:after="60"/>
      </w:pPr>
      <w:r>
        <w:t>FlatList A React Native component optimized for rendering scrollable</w:t>
      </w:r>
    </w:p>
    <w:p w14:paraId="2BEDF8BB">
      <w:pPr>
        <w:spacing w:after="60"/>
      </w:pPr>
      <w:r>
        <w:t>lists.</w:t>
      </w:r>
    </w:p>
    <w:p w14:paraId="45B817BB">
      <w:pPr>
        <w:spacing w:after="60"/>
      </w:pPr>
      <w:r>
        <w:t>AsyncStorage Local key-value storage used to persist selected app data on</w:t>
      </w:r>
    </w:p>
    <w:p w14:paraId="4ED78DF2">
      <w:pPr>
        <w:spacing w:after="60"/>
      </w:pPr>
      <w:r>
        <w:t>the device.</w:t>
      </w:r>
    </w:p>
    <w:p w14:paraId="5C60E4C8">
      <w:pPr>
        <w:spacing w:after="60"/>
      </w:pPr>
      <w:r>
        <w:t>Debounce A technique that delays an action until the user stops typing</w:t>
      </w:r>
    </w:p>
    <w:p w14:paraId="56498097">
      <w:pPr>
        <w:spacing w:after="60"/>
      </w:pPr>
      <w:r>
        <w:t>for a specified period.</w:t>
      </w:r>
    </w:p>
    <w:p w14:paraId="30A46D96">
      <w:pPr>
        <w:pStyle w:val="3"/>
        <w:spacing w:before="140" w:after="80"/>
      </w:pPr>
      <w:r>
        <w:t>2. Overall Description</w:t>
      </w:r>
    </w:p>
    <w:p w14:paraId="0979E2AF">
      <w:pPr>
        <w:pStyle w:val="3"/>
        <w:spacing w:before="140" w:after="80"/>
      </w:pPr>
      <w:r>
        <w:t>2.1 User Roles</w:t>
      </w:r>
    </w:p>
    <w:p w14:paraId="3C3E0B0C">
      <w:pPr>
        <w:spacing w:after="60"/>
      </w:pPr>
      <w:r>
        <w:t>Role Key Permissions &amp; Goals</w:t>
      </w:r>
    </w:p>
    <w:p w14:paraId="7541E821">
      <w:pPr>
        <w:spacing w:after="60"/>
      </w:pPr>
      <w:r>
        <w:t>Customer / Diner</w:t>
      </w:r>
    </w:p>
    <w:p w14:paraId="6FFD839E">
      <w:pPr>
        <w:spacing w:after="60"/>
      </w:pPr>
      <w:r>
        <w:t>Create an account, log in, browse/search menu, add items to</w:t>
      </w:r>
    </w:p>
    <w:p w14:paraId="715E9EC7">
      <w:pPr>
        <w:spacing w:after="60"/>
      </w:pPr>
      <w:r>
        <w:t>cart, apply promo code, reserve a table, place an order, track</w:t>
      </w:r>
    </w:p>
    <w:p w14:paraId="77EA65D2">
      <w:pPr>
        <w:spacing w:after="60"/>
      </w:pPr>
      <w:r>
        <w:t>status, manage favourites, view profile, switch theme, and</w:t>
      </w:r>
    </w:p>
    <w:p w14:paraId="090A4E1E">
      <w:pPr>
        <w:spacing w:after="60"/>
      </w:pPr>
      <w:r>
        <w:t>logout.</w:t>
      </w:r>
    </w:p>
    <w:p w14:paraId="04B674FA">
      <w:pPr>
        <w:spacing w:after="60"/>
      </w:pPr>
      <w:r>
        <w:t>Restaurant Manager</w:t>
      </w:r>
    </w:p>
    <w:p w14:paraId="4D6D9761">
      <w:pPr>
        <w:spacing w:after="60"/>
      </w:pPr>
      <w:r>
        <w:t>Log in, access the manager-only dashboard, view and</w:t>
      </w:r>
    </w:p>
    <w:p w14:paraId="177111B3">
      <w:pPr>
        <w:spacing w:after="60"/>
      </w:pPr>
      <w:r>
        <w:t>update incoming orders, accept/decline reservations, add</w:t>
      </w:r>
    </w:p>
    <w:p w14:paraId="4B80DD75">
      <w:pPr>
        <w:spacing w:after="60"/>
      </w:pPr>
      <w:r>
        <w:t>menu items, edit prices, toggle availability, view profile,</w:t>
      </w:r>
    </w:p>
    <w:p w14:paraId="06ED5738">
      <w:pPr>
        <w:spacing w:after="60"/>
      </w:pPr>
      <w:r>
        <w:t>switch theme, and logout.</w:t>
      </w:r>
    </w:p>
    <w:p w14:paraId="25F6688B">
      <w:pPr>
        <w:pStyle w:val="3"/>
        <w:spacing w:before="140" w:after="80"/>
      </w:pPr>
      <w:r>
        <w:t>2.2 Customer Self-Interview</w:t>
      </w:r>
    </w:p>
    <w:p w14:paraId="21B1BA09">
      <w:pPr>
        <w:spacing w:after="60"/>
      </w:pPr>
      <w:r>
        <w:t>As a potential customer, I would download the app if it saves time, clearly shows prices and availability, helps</w:t>
      </w:r>
    </w:p>
    <w:p w14:paraId="30FA7145">
      <w:pPr>
        <w:spacing w:after="60"/>
      </w:pPr>
      <w:r>
        <w:t>me find food quickly, allows me to reserve a table before arriving, makes the bill clear before ordering, and</w:t>
      </w:r>
    </w:p>
    <w:p w14:paraId="40B578BE">
      <w:pPr>
        <w:spacing w:after="60"/>
      </w:pPr>
      <w:r>
        <w:t>lets me track whether my order is pending, preparing, ready, or served. I would also value a dark mode,</w:t>
      </w:r>
    </w:p>
    <w:p w14:paraId="1D636B36">
      <w:pPr>
        <w:spacing w:after="60"/>
      </w:pPr>
      <w:r>
        <w:t>recent searches, favourites, and the ability to add special instructions such as “no onions.” These needs</w:t>
      </w:r>
    </w:p>
    <w:p w14:paraId="3EA957AC">
      <w:pPr>
        <w:spacing w:after="60"/>
      </w:pPr>
      <w:r>
        <w:t>directly shape the user stories and requirements below.</w:t>
      </w:r>
    </w:p>
    <w:p w14:paraId="13828FB6">
      <w:pPr>
        <w:pStyle w:val="3"/>
        <w:spacing w:before="140" w:after="80"/>
      </w:pPr>
      <w:r>
        <w:t>2.3 User Stories</w:t>
      </w:r>
    </w:p>
    <w:p w14:paraId="5A2EC18C">
      <w:pPr>
        <w:spacing w:after="60"/>
      </w:pPr>
      <w:r>
        <w:t>1. As a Customer, I want browse the complete menu with prices and availability, so that I can choose food</w:t>
      </w:r>
    </w:p>
    <w:p w14:paraId="5481FC75">
      <w:pPr>
        <w:spacing w:after="60"/>
      </w:pPr>
      <w:r>
        <w:t>before arriving.</w:t>
      </w:r>
    </w:p>
    <w:p w14:paraId="5868AD50">
      <w:pPr>
        <w:spacing w:after="60"/>
      </w:pPr>
      <w:r>
        <w:t>2. As a Customer, I want search for a dish by name, so that I can find food quickly.</w:t>
      </w:r>
    </w:p>
    <w:p w14:paraId="2D1754C3">
      <w:pPr>
        <w:spacing w:after="60"/>
      </w:pPr>
      <w:r>
        <w:t>3. As a Customer, I want filter the menu by category, so that I can focus on the type of food I want.</w:t>
      </w:r>
    </w:p>
    <w:p w14:paraId="413C2FE1">
      <w:pPr>
        <w:spacing w:after="60"/>
      </w:pPr>
      <w:r>
        <w:t>4. As a Customer, I want save favourite dishes, so that I can quickly find items I like.</w:t>
      </w:r>
    </w:p>
    <w:p w14:paraId="53650168">
      <w:pPr>
        <w:spacing w:after="60"/>
      </w:pPr>
      <w:r>
        <w:t>5. As a Customer, I want reserve a table for a chosen date and time, so that I can avoid waiting at the</w:t>
      </w:r>
    </w:p>
    <w:p w14:paraId="09EE2124">
      <w:pPr>
        <w:spacing w:after="60"/>
      </w:pPr>
      <w:r>
        <w:t>restaurant.</w:t>
      </w:r>
    </w:p>
    <w:p w14:paraId="1A52C00C">
      <w:pPr>
        <w:spacing w:after="60"/>
      </w:pPr>
      <w:r>
        <w:t>6. As a Customer, I want add notes such as no onions to a cart item, so that my order matches my</w:t>
      </w:r>
    </w:p>
    <w:p w14:paraId="65C6D1D6">
      <w:pPr>
        <w:spacing w:after="60"/>
      </w:pPr>
      <w:r>
        <w:t>preference.</w:t>
      </w:r>
    </w:p>
    <w:p w14:paraId="42E7C822">
      <w:pPr>
        <w:spacing w:after="60"/>
      </w:pPr>
      <w:r>
        <w:t>7. As a Customer, I want apply a valid promo code, so that I can see the discount before ordering.</w:t>
      </w:r>
    </w:p>
    <w:p w14:paraId="1415384E">
      <w:pPr>
        <w:spacing w:after="60"/>
      </w:pPr>
      <w:r>
        <w:t>8. As a Customer, I want see a full order summary, so that I understand subtotal, charges, tax, discount, and</w:t>
      </w:r>
    </w:p>
    <w:p w14:paraId="6A905EE2">
      <w:pPr>
        <w:spacing w:after="60"/>
      </w:pPr>
      <w:r>
        <w:t>total.</w:t>
      </w:r>
    </w:p>
    <w:p w14:paraId="19BE87DC">
      <w:pPr>
        <w:spacing w:after="60"/>
      </w:pPr>
      <w:r>
        <w:t>9. As a Customer, I want track my order status, so that I know when the food is being prepared and when it</w:t>
      </w:r>
    </w:p>
    <w:p w14:paraId="7DA108A9">
      <w:pPr>
        <w:spacing w:after="60"/>
      </w:pPr>
      <w:r>
        <w:t>is ready.</w:t>
      </w:r>
    </w:p>
    <w:p w14:paraId="06D394E9">
      <w:pPr>
        <w:spacing w:after="60"/>
      </w:pPr>
      <w:r>
        <w:t>10. As a Customer, I want switch between light and dark themes, so that I can use the app comfortably.</w:t>
      </w:r>
    </w:p>
    <w:p w14:paraId="5793834F">
      <w:pPr>
        <w:spacing w:after="60"/>
      </w:pPr>
      <w:r>
        <w:t>11. As a Restaurant Manager, I want view incoming orders, so that I can prepare and update them efficiently.</w:t>
      </w:r>
    </w:p>
    <w:p w14:paraId="42835C59">
      <w:pPr>
        <w:spacing w:after="60"/>
      </w:pPr>
      <w:r>
        <w:t>12. As a Restaurant Manager, I want accept or decline table reservations, so that I can control table</w:t>
      </w:r>
    </w:p>
    <w:p w14:paraId="1F913848">
      <w:pPr>
        <w:spacing w:after="60"/>
      </w:pPr>
      <w:r>
        <w:t>availability.</w:t>
      </w:r>
    </w:p>
    <w:p w14:paraId="15F62571">
      <w:pPr>
        <w:spacing w:after="60"/>
      </w:pPr>
      <w:r>
        <w:t>13. As a Restaurant Manager, I want add items, edit prices, and toggle menu availability, so that the customer</w:t>
      </w:r>
    </w:p>
    <w:p w14:paraId="5162C624">
      <w:pPr>
        <w:spacing w:after="60"/>
      </w:pPr>
      <w:r>
        <w:t>menu stays current.</w:t>
      </w:r>
    </w:p>
    <w:p w14:paraId="59EC7FCF">
      <w:pPr>
        <w:spacing w:after="60"/>
      </w:pPr>
      <w:r>
        <w:t>14. As a Restaurant Manager, I want change an order status manually, so that customers can see the latest</w:t>
      </w:r>
    </w:p>
    <w:p w14:paraId="3BE81489">
      <w:pPr>
        <w:spacing w:after="60"/>
      </w:pPr>
      <w:r>
        <w:t>status.</w:t>
      </w:r>
    </w:p>
    <w:p w14:paraId="654A6F91">
      <w:pPr>
        <w:pStyle w:val="3"/>
        <w:spacing w:before="140" w:after="80"/>
      </w:pPr>
      <w:r>
        <w:t>3. Functional Requirements</w:t>
      </w:r>
    </w:p>
    <w:p w14:paraId="061D3DC4">
      <w:pPr>
        <w:pStyle w:val="3"/>
        <w:spacing w:before="140" w:after="80"/>
      </w:pPr>
      <w:r>
        <w:t>3.1 Authentication</w:t>
      </w:r>
    </w:p>
    <w:p w14:paraId="34919664">
      <w:pPr>
        <w:spacing w:after="60"/>
        <w:ind w:left="216"/>
      </w:pPr>
      <w:r>
        <w:t>FR-01. The system shall allow the user to switch between Login and Signup modes on one screen.</w:t>
      </w:r>
    </w:p>
    <w:p w14:paraId="517A6F5B">
      <w:pPr>
        <w:spacing w:after="60"/>
        <w:ind w:left="216"/>
      </w:pPr>
      <w:r>
        <w:t>FR-02. The system shall validate email format, password length of at least eight characters, at least one digit,</w:t>
      </w:r>
    </w:p>
    <w:p w14:paraId="67E8D94B">
      <w:pPr>
        <w:spacing w:after="60"/>
      </w:pPr>
      <w:r>
        <w:t>and matching confirmation password during signup.</w:t>
      </w:r>
    </w:p>
    <w:p w14:paraId="7BBE873C">
      <w:pPr>
        <w:spacing w:after="60"/>
        <w:ind w:left="216"/>
      </w:pPr>
      <w:r>
        <w:t>FR-03. The system shall authenticate login credentials against the local mock users data set after a simulated</w:t>
      </w:r>
    </w:p>
    <w:p w14:paraId="2F039AD9">
      <w:pPr>
        <w:spacing w:after="60"/>
      </w:pPr>
      <w:r>
        <w:t>one-second delay.</w:t>
      </w:r>
    </w:p>
    <w:p w14:paraId="0225D762">
      <w:pPr>
        <w:spacing w:after="60"/>
        <w:ind w:left="216"/>
      </w:pPr>
      <w:r>
        <w:t>FR-04. The system shall route a successful Customer login to the customer menu and a successful Manager</w:t>
      </w:r>
    </w:p>
    <w:p w14:paraId="2130987D">
      <w:pPr>
        <w:spacing w:after="60"/>
      </w:pPr>
      <w:r>
        <w:t>login to the manager dashboard.</w:t>
      </w:r>
    </w:p>
    <w:p w14:paraId="7D99E1D2">
      <w:pPr>
        <w:spacing w:after="60"/>
        <w:ind w:left="216"/>
      </w:pPr>
      <w:r>
        <w:t>FR-05. The system shall store the authenticated user in AuthContext and shall provide logout that resets</w:t>
      </w:r>
    </w:p>
    <w:p w14:paraId="6E78FD46">
      <w:pPr>
        <w:spacing w:after="60"/>
      </w:pPr>
      <w:r>
        <w:t>navigation to Login.</w:t>
      </w:r>
    </w:p>
    <w:p w14:paraId="77A53E46">
      <w:pPr>
        <w:pStyle w:val="3"/>
        <w:spacing w:before="140" w:after="80"/>
      </w:pPr>
      <w:r>
        <w:t>3.2 Menu</w:t>
      </w:r>
    </w:p>
    <w:p w14:paraId="1555D912">
      <w:pPr>
        <w:spacing w:after="60"/>
        <w:ind w:left="216"/>
      </w:pPr>
      <w:r>
        <w:t>FR-06. The system shall load at least fifteen menu items across Starters, Mains, Desserts, and Drinks from</w:t>
      </w:r>
    </w:p>
    <w:p w14:paraId="66649CCF">
      <w:pPr>
        <w:spacing w:after="60"/>
      </w:pPr>
      <w:r>
        <w:t>local mock data.</w:t>
      </w:r>
    </w:p>
    <w:p w14:paraId="55318266">
      <w:pPr>
        <w:spacing w:after="60"/>
        <w:ind w:left="216"/>
      </w:pPr>
      <w:r>
        <w:t>FR-07. The system shall display menu items using FlatList and show name, description, price, image,</w:t>
      </w:r>
    </w:p>
    <w:p w14:paraId="29CA402E">
      <w:pPr>
        <w:spacing w:after="60"/>
      </w:pPr>
      <w:r>
        <w:t>category, availability, and daily special status.</w:t>
      </w:r>
    </w:p>
    <w:p w14:paraId="14624D1C">
      <w:pPr>
        <w:spacing w:after="60"/>
        <w:ind w:left="216"/>
      </w:pPr>
      <w:r>
        <w:t>FR-08. The system shall disable the Add button and visually grey out unavailable menu items.</w:t>
      </w:r>
    </w:p>
    <w:p w14:paraId="41380A65">
      <w:pPr>
        <w:spacing w:after="60"/>
        <w:ind w:left="216"/>
      </w:pPr>
      <w:r>
        <w:t>FR-09. The system shall allow the customer to filter items by category and sort by price low-to-high, price</w:t>
      </w:r>
    </w:p>
    <w:p w14:paraId="49F9FBAA">
      <w:pPr>
        <w:spacing w:after="60"/>
      </w:pPr>
      <w:r>
        <w:t>high-to-low, or name A-to-Z.</w:t>
      </w:r>
    </w:p>
    <w:p w14:paraId="7F8EA7CB">
      <w:pPr>
        <w:spacing w:after="60"/>
        <w:ind w:left="216"/>
      </w:pPr>
      <w:r>
        <w:t>FR-10. The system shall allow the customer to toggle favourite menu items.</w:t>
      </w:r>
    </w:p>
    <w:p w14:paraId="23C5B2D9">
      <w:pPr>
        <w:pStyle w:val="3"/>
        <w:spacing w:before="140" w:after="80"/>
      </w:pPr>
      <w:r>
        <w:t>3.3 Search</w:t>
      </w:r>
    </w:p>
    <w:p w14:paraId="62241871">
      <w:pPr>
        <w:spacing w:after="60"/>
        <w:ind w:left="216"/>
      </w:pPr>
      <w:r>
        <w:t>FR-11. The system shall provide a search input that filters menu items by entered text.</w:t>
      </w:r>
    </w:p>
    <w:p w14:paraId="610CC5DA">
      <w:pPr>
        <w:spacing w:after="60"/>
        <w:ind w:left="216"/>
      </w:pPr>
      <w:r>
        <w:t>FR-12. The system shall debounce search input by 400 milliseconds before applying the query.</w:t>
      </w:r>
    </w:p>
    <w:p w14:paraId="7F295B96">
      <w:pPr>
        <w:spacing w:after="60"/>
        <w:ind w:left="216"/>
      </w:pPr>
      <w:r>
        <w:t>FR-13. The system shall store and display the last five non-duplicate search terms as tappable suggestions.</w:t>
      </w:r>
    </w:p>
    <w:p w14:paraId="7098A9D6">
      <w:pPr>
        <w:spacing w:after="60"/>
        <w:ind w:left="216"/>
      </w:pPr>
      <w:r>
        <w:t>FR-14. The system shall display a Back to Top control after the menu has been scrolled more than 300 pixels.</w:t>
      </w:r>
    </w:p>
    <w:p w14:paraId="53273814">
      <w:pPr>
        <w:spacing w:after="60"/>
        <w:ind w:left="216"/>
      </w:pPr>
      <w:r>
        <w:t>FR-15. The system shall display a friendly empty-state message when no menu item matches the search.</w:t>
      </w:r>
    </w:p>
    <w:p w14:paraId="3E7879B5">
      <w:pPr>
        <w:pStyle w:val="3"/>
        <w:spacing w:before="140" w:after="80"/>
      </w:pPr>
      <w:r>
        <w:t>3.4 Cart</w:t>
      </w:r>
    </w:p>
    <w:p w14:paraId="6346B4A7">
      <w:pPr>
        <w:spacing w:after="60"/>
        <w:ind w:left="216"/>
      </w:pPr>
      <w:r>
        <w:t>FR-16. The system shall allow an available menu item to be added to the cart.</w:t>
      </w:r>
    </w:p>
    <w:p w14:paraId="2B02ED93">
      <w:pPr>
        <w:spacing w:after="60"/>
        <w:ind w:left="216"/>
      </w:pPr>
      <w:r>
        <w:t>FR-17. The system shall allow cart quantities to be incremented and decremented and shall remove an item</w:t>
      </w:r>
    </w:p>
    <w:p w14:paraId="72283608">
      <w:pPr>
        <w:spacing w:after="60"/>
      </w:pPr>
      <w:r>
        <w:t>when quantity reaches zero.</w:t>
      </w:r>
    </w:p>
    <w:p w14:paraId="6C774DE5">
      <w:pPr>
        <w:spacing w:after="60"/>
        <w:ind w:left="216"/>
      </w:pPr>
      <w:r>
        <w:t>FR-18. The system shall allow the customer to add special instructions to each cart item.</w:t>
      </w:r>
    </w:p>
    <w:p w14:paraId="10A69B1A">
      <w:pPr>
        <w:spacing w:after="60"/>
        <w:ind w:left="216"/>
      </w:pPr>
      <w:r>
        <w:t>FR-19. The system shall apply valid local promo codes and reject invalid codes with an error message.</w:t>
      </w:r>
    </w:p>
    <w:p w14:paraId="5F739857">
      <w:pPr>
        <w:spacing w:after="60"/>
        <w:ind w:left="216"/>
      </w:pPr>
      <w:r>
        <w:t>FR-20. The system shall display a live cart item count badge.</w:t>
      </w:r>
    </w:p>
    <w:p w14:paraId="0F40A4BB">
      <w:pPr>
        <w:pStyle w:val="3"/>
        <w:spacing w:before="140" w:after="80"/>
      </w:pPr>
      <w:r>
        <w:t>3.5 Reservation</w:t>
      </w:r>
    </w:p>
    <w:p w14:paraId="51DBE2F1">
      <w:pPr>
        <w:spacing w:after="60"/>
        <w:ind w:left="216"/>
      </w:pPr>
      <w:r>
        <w:t>FR-21. The system shall offer hourly reservation time slots from 12:00 to 22:00.</w:t>
      </w:r>
    </w:p>
    <w:p w14:paraId="35D28622">
      <w:pPr>
        <w:spacing w:after="60"/>
        <w:ind w:left="216"/>
      </w:pPr>
      <w:r>
        <w:t>FR-22. The system shall disable a time slot when no table with enough seats is available for the selected</w:t>
      </w:r>
    </w:p>
    <w:p w14:paraId="135E79A8">
      <w:pPr>
        <w:spacing w:after="60"/>
      </w:pPr>
      <w:r>
        <w:t>party size.</w:t>
      </w:r>
    </w:p>
    <w:p w14:paraId="2CC34F2E">
      <w:pPr>
        <w:spacing w:after="60"/>
        <w:ind w:left="216"/>
      </w:pPr>
      <w:r>
        <w:t>FR-23. The system shall validate that the reservation date is not in the past, party size is between 1 and 12,</w:t>
      </w:r>
    </w:p>
    <w:p w14:paraId="4F4E9D5C">
      <w:pPr>
        <w:spacing w:after="60"/>
      </w:pPr>
      <w:r>
        <w:t>phone number matches 03XX-XXXXXXX, and booking time is at least one hour ahead.</w:t>
      </w:r>
    </w:p>
    <w:p w14:paraId="0B8570A7">
      <w:pPr>
        <w:spacing w:after="60"/>
        <w:ind w:left="216"/>
      </w:pPr>
      <w:r>
        <w:t>FR-24. The system shall show a confirmation summary before creating a reservation and shall allow an</w:t>
      </w:r>
    </w:p>
    <w:p w14:paraId="17DBB097">
      <w:pPr>
        <w:spacing w:after="60"/>
      </w:pPr>
      <w:r>
        <w:t>existing reservation to be cancelled after confirmation.</w:t>
      </w:r>
    </w:p>
    <w:p w14:paraId="49928C9D">
      <w:pPr>
        <w:pStyle w:val="3"/>
        <w:spacing w:before="140" w:after="80"/>
      </w:pPr>
      <w:r>
        <w:t>3.6 Orders</w:t>
      </w:r>
    </w:p>
    <w:p w14:paraId="04676E90">
      <w:pPr>
        <w:spacing w:after="60"/>
        <w:ind w:left="216"/>
      </w:pPr>
      <w:r>
        <w:t>FR-25. The system shall allow the customer to choose Dine-in or Takeaway before placing an order.</w:t>
      </w:r>
    </w:p>
    <w:p w14:paraId="76ED2A44">
      <w:pPr>
        <w:spacing w:after="60"/>
        <w:ind w:left="216"/>
      </w:pPr>
      <w:r>
        <w:t>FR-26. The system shall calculate subtotal, 5 percent service charge, 15 percent sales tax, promo discount,</w:t>
      </w:r>
    </w:p>
    <w:p w14:paraId="523F5BFB">
      <w:pPr>
        <w:spacing w:after="60"/>
      </w:pPr>
      <w:r>
        <w:t>and grand total.</w:t>
      </w:r>
    </w:p>
    <w:p w14:paraId="78CD291B">
      <w:pPr>
        <w:spacing w:after="60"/>
        <w:ind w:left="216"/>
      </w:pPr>
      <w:r>
        <w:t>FR-27. The system shall create a new order with id, items, total, type, Pending status, and timestamp.</w:t>
      </w:r>
    </w:p>
    <w:p w14:paraId="3232147D">
      <w:pPr>
        <w:spacing w:after="60"/>
        <w:ind w:left="216"/>
      </w:pPr>
      <w:r>
        <w:t>FR-28. The system shall automatically demonstrate order progression from Pending to Preparing, Ready, and</w:t>
      </w:r>
    </w:p>
    <w:p w14:paraId="1CA51DCE">
      <w:pPr>
        <w:spacing w:after="60"/>
      </w:pPr>
      <w:r>
        <w:t>Served using timers.</w:t>
      </w:r>
    </w:p>
    <w:p w14:paraId="17AD20EE">
      <w:pPr>
        <w:spacing w:after="60"/>
        <w:ind w:left="216"/>
      </w:pPr>
      <w:r>
        <w:t>FR-29. The system shall show a progress indicator and elapsed time on the Order Tracking screen.</w:t>
      </w:r>
    </w:p>
    <w:p w14:paraId="38FEAA78">
      <w:pPr>
        <w:pStyle w:val="3"/>
        <w:spacing w:before="140" w:after="80"/>
      </w:pPr>
      <w:r>
        <w:t>3.7 Manager Dashboard</w:t>
      </w:r>
    </w:p>
    <w:p w14:paraId="0D749906">
      <w:pPr>
        <w:spacing w:after="60"/>
        <w:ind w:left="216"/>
      </w:pPr>
      <w:r>
        <w:t>FR-30. The system shall display the Manager Dashboard only when the logged-in user role is manager.</w:t>
      </w:r>
    </w:p>
    <w:p w14:paraId="265EC310">
      <w:pPr>
        <w:spacing w:after="60"/>
        <w:ind w:left="216"/>
      </w:pPr>
      <w:r>
        <w:t>FR-31. The system shall allow the manager to update incoming order status manually.</w:t>
      </w:r>
    </w:p>
    <w:p w14:paraId="716B8C25">
      <w:pPr>
        <w:spacing w:after="60"/>
        <w:ind w:left="216"/>
      </w:pPr>
      <w:r>
        <w:t>FR-32. The system shall allow the manager to accept or decline reservations.</w:t>
      </w:r>
    </w:p>
    <w:p w14:paraId="3E46D4E6">
      <w:pPr>
        <w:spacing w:after="60"/>
        <w:ind w:left="216"/>
      </w:pPr>
      <w:r>
        <w:t>FR-33. The system shall allow the manager to add menu items, edit prices, and toggle item availability.</w:t>
      </w:r>
    </w:p>
    <w:p w14:paraId="0C1116CC">
      <w:pPr>
        <w:spacing w:after="60"/>
        <w:ind w:left="216"/>
      </w:pPr>
      <w:r>
        <w:t>FR-34. The system shall make manager menu changes immediately visible to customer menu screens</w:t>
      </w:r>
    </w:p>
    <w:p w14:paraId="4A29A8A9">
      <w:pPr>
        <w:spacing w:after="60"/>
      </w:pPr>
      <w:r>
        <w:t>through shared state.</w:t>
      </w:r>
    </w:p>
    <w:p w14:paraId="489EC977">
      <w:pPr>
        <w:spacing w:after="60"/>
        <w:ind w:left="216"/>
      </w:pPr>
      <w:r>
        <w:t>FR-35. The system shall persist orders, reservations, and menu edits in AsyncStorage and restore them when</w:t>
      </w:r>
    </w:p>
    <w:p w14:paraId="061AEDDC">
      <w:pPr>
        <w:spacing w:after="60"/>
      </w:pPr>
      <w:r>
        <w:t>the app starts.</w:t>
      </w:r>
    </w:p>
    <w:p w14:paraId="47A93F33">
      <w:pPr>
        <w:pStyle w:val="3"/>
        <w:spacing w:before="140" w:after="80"/>
      </w:pPr>
      <w:r>
        <w:t>4. Non-Functional Requirements</w:t>
      </w:r>
    </w:p>
    <w:p w14:paraId="25A012CD">
      <w:pPr>
        <w:spacing w:after="60"/>
      </w:pPr>
      <w:r>
        <w:t>Area Requirement</w:t>
      </w:r>
    </w:p>
    <w:p w14:paraId="60C03712">
      <w:pPr>
        <w:spacing w:after="60"/>
      </w:pPr>
      <w:r>
        <w:t>Usability</w:t>
      </w:r>
    </w:p>
    <w:p w14:paraId="52F39CFC">
      <w:pPr>
        <w:spacing w:after="60"/>
      </w:pPr>
      <w:r>
        <w:t>Controls shall use clear labels, readable text, feedback for</w:t>
      </w:r>
    </w:p>
    <w:p w14:paraId="792E779B">
      <w:pPr>
        <w:spacing w:after="60"/>
      </w:pPr>
      <w:r>
        <w:t>validation errors, loading indicators, disabled states, and</w:t>
      </w:r>
    </w:p>
    <w:p w14:paraId="585BF9AC">
      <w:pPr>
        <w:spacing w:after="60"/>
      </w:pPr>
      <w:r>
        <w:t>confirmation messages. Core customer tasks should be</w:t>
      </w:r>
    </w:p>
    <w:p w14:paraId="404287F6">
      <w:pPr>
        <w:spacing w:after="60"/>
      </w:pPr>
      <w:r>
        <w:t>reachable with a small number of taps.</w:t>
      </w:r>
    </w:p>
    <w:p w14:paraId="28D403E2">
      <w:pPr>
        <w:spacing w:after="60"/>
      </w:pPr>
      <w:r>
        <w:t>Performance</w:t>
      </w:r>
    </w:p>
    <w:p w14:paraId="2E1AB531">
      <w:pPr>
        <w:spacing w:after="60"/>
      </w:pPr>
      <w:r>
        <w:t>Mock menu loading shall complete after the specified</w:t>
      </w:r>
    </w:p>
    <w:p w14:paraId="53218AB2">
      <w:pPr>
        <w:spacing w:after="60"/>
      </w:pPr>
      <w:r>
        <w:t>simulated delay; FlatList shall be used for list rendering;</w:t>
      </w:r>
    </w:p>
    <w:p w14:paraId="6D059999">
      <w:pPr>
        <w:spacing w:after="60"/>
      </w:pPr>
      <w:r>
        <w:t>filtering/sorting totals shall use memoization where required;</w:t>
      </w:r>
    </w:p>
    <w:p w14:paraId="7C82CE46">
      <w:pPr>
        <w:spacing w:after="60"/>
      </w:pPr>
      <w:r>
        <w:t>scrolling should remain responsive for the provided data set.</w:t>
      </w:r>
    </w:p>
    <w:p w14:paraId="74496C1B">
      <w:pPr>
        <w:spacing w:after="60"/>
      </w:pPr>
      <w:r>
        <w:t>Responsiveness</w:t>
      </w:r>
    </w:p>
    <w:p w14:paraId="0DF23695">
      <w:pPr>
        <w:spacing w:after="60"/>
      </w:pPr>
      <w:r>
        <w:t>Layouts shall adapt to common phone screen sizes, use</w:t>
      </w:r>
    </w:p>
    <w:p w14:paraId="2B9909CC">
      <w:pPr>
        <w:spacing w:after="60"/>
      </w:pPr>
      <w:r>
        <w:t>Safe Area handling, avoid clipped content, and support</w:t>
      </w:r>
    </w:p>
    <w:p w14:paraId="3E3F3D0C">
      <w:pPr>
        <w:spacing w:after="60"/>
      </w:pPr>
      <w:r>
        <w:t>portrait use in Expo Go.</w:t>
      </w:r>
    </w:p>
    <w:p w14:paraId="351CEBB3">
      <w:pPr>
        <w:spacing w:after="60"/>
      </w:pPr>
      <w:r>
        <w:t>Maintainability Source code shall be organized into components, screens,</w:t>
      </w:r>
    </w:p>
    <w:p w14:paraId="4F73FD31">
      <w:pPr>
        <w:spacing w:after="60"/>
      </w:pPr>
      <w:r>
        <w:t>context, reducers, hooks, data, and navigation. Reusable</w:t>
      </w:r>
    </w:p>
    <w:p w14:paraId="1167F39E">
      <w:pPr>
        <w:spacing w:after="60"/>
      </w:pPr>
      <w:r>
        <w:t>logic shall be extracted into components and custom hooks.</w:t>
      </w:r>
    </w:p>
    <w:p w14:paraId="1C5CDBC2">
      <w:pPr>
        <w:spacing w:after="60"/>
      </w:pPr>
      <w:r>
        <w:t>Data Handling</w:t>
      </w:r>
    </w:p>
    <w:p w14:paraId="4E4D021A">
      <w:pPr>
        <w:spacing w:after="60"/>
      </w:pPr>
      <w:r>
        <w:t>No backend shall be required. Initial data shall be stored in</w:t>
      </w:r>
    </w:p>
    <w:p w14:paraId="01BBE323">
      <w:pPr>
        <w:spacing w:after="60"/>
      </w:pPr>
      <w:r>
        <w:t>local JavaScript/JSON mock files and working state shall be</w:t>
      </w:r>
    </w:p>
    <w:p w14:paraId="115CE36C">
      <w:pPr>
        <w:spacing w:after="60"/>
      </w:pPr>
      <w:r>
        <w:t>maintained in React state, Context, reducers, and</w:t>
      </w:r>
    </w:p>
    <w:p w14:paraId="5EF4C270">
      <w:pPr>
        <w:spacing w:after="60"/>
      </w:pPr>
      <w:r>
        <w:t>AsyncStorage where specified.</w:t>
      </w:r>
    </w:p>
    <w:p w14:paraId="6108636E">
      <w:pPr>
        <w:spacing w:after="60"/>
      </w:pPr>
      <w:r>
        <w:t>Reliability</w:t>
      </w:r>
    </w:p>
    <w:p w14:paraId="5BB6EE39">
      <w:pPr>
        <w:spacing w:after="60"/>
      </w:pPr>
      <w:r>
        <w:t>Timers and intervals shall be cleared during effect cleanup to</w:t>
      </w:r>
    </w:p>
    <w:p w14:paraId="129F1957">
      <w:pPr>
        <w:spacing w:after="60"/>
      </w:pPr>
      <w:r>
        <w:t>prevent updates after screen unmount. Invalid forms shall not</w:t>
      </w:r>
    </w:p>
    <w:p w14:paraId="3646812A">
      <w:pPr>
        <w:spacing w:after="60"/>
      </w:pPr>
      <w:r>
        <w:t>create records.</w:t>
      </w:r>
    </w:p>
    <w:p w14:paraId="6FB2CA0B">
      <w:pPr>
        <w:spacing w:after="60"/>
      </w:pPr>
      <w:r>
        <w:t>Accessibility</w:t>
      </w:r>
    </w:p>
    <w:p w14:paraId="0FFC2E5C">
      <w:pPr>
        <w:spacing w:after="60"/>
      </w:pPr>
      <w:r>
        <w:t>Buttons and input fields shall have descriptive text and</w:t>
      </w:r>
    </w:p>
    <w:p w14:paraId="5D1B16EC">
      <w:pPr>
        <w:spacing w:after="60"/>
      </w:pPr>
      <w:r>
        <w:t>sufficient touch areas; colour alone shall not be the only</w:t>
      </w:r>
    </w:p>
    <w:p w14:paraId="48B7E04F">
      <w:pPr>
        <w:spacing w:after="60"/>
      </w:pPr>
      <w:r>
        <w:t>status indicator.</w:t>
      </w:r>
    </w:p>
    <w:p w14:paraId="38478D0D">
      <w:pPr>
        <w:spacing w:after="60"/>
      </w:pPr>
      <w:r>
        <w:t>Compatibility</w:t>
      </w:r>
    </w:p>
    <w:p w14:paraId="44670CD6">
      <w:pPr>
        <w:spacing w:after="60"/>
      </w:pPr>
      <w:r>
        <w:t>The project shall run as a React Native Expo application and</w:t>
      </w:r>
    </w:p>
    <w:p w14:paraId="15E438B6">
      <w:pPr>
        <w:spacing w:after="60"/>
      </w:pPr>
      <w:r>
        <w:t>be demonstrable in Expo Go with the dependencies</w:t>
      </w:r>
    </w:p>
    <w:p w14:paraId="54217D27">
      <w:pPr>
        <w:spacing w:after="60"/>
      </w:pPr>
      <w:r>
        <w:t>documented in README.md.</w:t>
      </w:r>
    </w:p>
    <w:p w14:paraId="6D3DFA1A">
      <w:pPr>
        <w:pStyle w:val="3"/>
        <w:spacing w:before="140" w:after="80"/>
      </w:pPr>
      <w:r>
        <w:t>5. Client-Side Data Model (Mock Data)</w:t>
      </w:r>
    </w:p>
    <w:p w14:paraId="7A8E1C08">
      <w:pPr>
        <w:spacing w:after="60"/>
      </w:pPr>
      <w:r>
        <w:t>Data Set Name Fields Description</w:t>
      </w:r>
    </w:p>
    <w:p w14:paraId="1D9B9465">
      <w:pPr>
        <w:spacing w:after="60"/>
      </w:pPr>
      <w:r>
        <w:t>Users id, fullName, email, password, role</w:t>
      </w:r>
    </w:p>
    <w:p w14:paraId="4CA619B2">
      <w:pPr>
        <w:spacing w:after="60"/>
      </w:pPr>
      <w:r>
        <w:t>Mock customer and manager accounts</w:t>
      </w:r>
    </w:p>
    <w:p w14:paraId="6E91303D">
      <w:pPr>
        <w:spacing w:after="60"/>
      </w:pPr>
      <w:r>
        <w:t>used for authentication and role-based</w:t>
      </w:r>
    </w:p>
    <w:p w14:paraId="2427B728">
      <w:pPr>
        <w:spacing w:after="60"/>
      </w:pPr>
      <w:r>
        <w:t>navigation.</w:t>
      </w:r>
    </w:p>
    <w:p w14:paraId="78B35316">
      <w:pPr>
        <w:spacing w:after="60"/>
      </w:pPr>
      <w:r>
        <w:t>Categories id, name Menu group labels such as Starters,</w:t>
      </w:r>
    </w:p>
    <w:p w14:paraId="7B91CADB">
      <w:pPr>
        <w:spacing w:after="60"/>
      </w:pPr>
      <w:r>
        <w:t>Mains, Desserts, and Drinks.</w:t>
      </w:r>
    </w:p>
    <w:p w14:paraId="2543073D">
      <w:pPr>
        <w:spacing w:after="60"/>
      </w:pPr>
      <w:r>
        <w:t>MenuItems id, name, description, price, category,</w:t>
      </w:r>
    </w:p>
    <w:p w14:paraId="6B69FAC0">
      <w:pPr>
        <w:spacing w:after="60"/>
      </w:pPr>
      <w:r>
        <w:t>image, isSpecial, isAvailable</w:t>
      </w:r>
    </w:p>
    <w:p w14:paraId="39CB8936">
      <w:pPr>
        <w:spacing w:after="60"/>
      </w:pPr>
      <w:r>
        <w:t>All menu items displayed to the</w:t>
      </w:r>
    </w:p>
    <w:p w14:paraId="044A22C4">
      <w:pPr>
        <w:spacing w:after="60"/>
      </w:pPr>
      <w:r>
        <w:t>customer and editable by the manager.</w:t>
      </w:r>
    </w:p>
    <w:p w14:paraId="4296E75C">
      <w:pPr>
        <w:spacing w:after="60"/>
      </w:pPr>
      <w:r>
        <w:t>Tables id, number, seats, isAvailable</w:t>
      </w:r>
    </w:p>
    <w:p w14:paraId="5FC86657">
      <w:pPr>
        <w:spacing w:after="60"/>
      </w:pPr>
      <w:r>
        <w:t>Restaurant tables and their seating</w:t>
      </w:r>
    </w:p>
    <w:p w14:paraId="78131D05">
      <w:pPr>
        <w:spacing w:after="60"/>
      </w:pPr>
      <w:r>
        <w:t>capacity used for reservation</w:t>
      </w:r>
    </w:p>
    <w:p w14:paraId="6007AC19">
      <w:pPr>
        <w:spacing w:after="60"/>
      </w:pPr>
      <w:r>
        <w:t>availability.</w:t>
      </w:r>
    </w:p>
    <w:p w14:paraId="6BE585A2">
      <w:pPr>
        <w:spacing w:after="60"/>
      </w:pPr>
      <w:r>
        <w:t>Reservations id, customerId, date, time, partySize,</w:t>
      </w:r>
    </w:p>
    <w:p w14:paraId="76EF29EC">
      <w:pPr>
        <w:spacing w:after="60"/>
      </w:pPr>
      <w:r>
        <w:t>tableId, phone, status</w:t>
      </w:r>
    </w:p>
    <w:p w14:paraId="1C2D4AAD">
      <w:pPr>
        <w:spacing w:after="60"/>
      </w:pPr>
      <w:r>
        <w:t>Bookings created by customers and</w:t>
      </w:r>
    </w:p>
    <w:p w14:paraId="503AFE79">
      <w:pPr>
        <w:spacing w:after="60"/>
      </w:pPr>
      <w:r>
        <w:t>accepted, declined, or cancelled.</w:t>
      </w:r>
    </w:p>
    <w:p w14:paraId="2C06A237">
      <w:pPr>
        <w:spacing w:after="60"/>
      </w:pPr>
      <w:r>
        <w:t>Orders id, customerId, items, total, type,</w:t>
      </w:r>
    </w:p>
    <w:p w14:paraId="72CE910B">
      <w:pPr>
        <w:spacing w:after="60"/>
      </w:pPr>
      <w:r>
        <w:t>tableId/pickupTime, status, timestamp Placed orders and their tracking state.</w:t>
      </w:r>
    </w:p>
    <w:p w14:paraId="21F5F3B9">
      <w:pPr>
        <w:spacing w:after="60"/>
      </w:pPr>
      <w:r>
        <w:t>PromoCodes code, discountPercent Local valid promo codes such as</w:t>
      </w:r>
    </w:p>
    <w:p w14:paraId="0116280D">
      <w:pPr>
        <w:spacing w:after="60"/>
      </w:pPr>
      <w:r>
        <w:t>WELCOME10 and FEAST20.</w:t>
      </w:r>
    </w:p>
    <w:p w14:paraId="71F9E193">
      <w:pPr>
        <w:spacing w:after="60"/>
      </w:pPr>
      <w:r>
        <w:t>Favourites customerId, menuItemIds Local list of customer favourite menu</w:t>
      </w:r>
    </w:p>
    <w:p w14:paraId="15AE5E31">
      <w:pPr>
        <w:spacing w:after="60"/>
      </w:pPr>
      <w:r>
        <w:t>item ids.</w:t>
      </w:r>
    </w:p>
    <w:p w14:paraId="218FB5AA">
      <w:pPr>
        <w:spacing w:after="60"/>
      </w:pPr>
      <w:r>
        <w:t>SearchHistory customerId, terms Up to five recent non-duplicate search</w:t>
      </w:r>
    </w:p>
    <w:p w14:paraId="0F37CA4B">
      <w:pPr>
        <w:spacing w:after="60"/>
      </w:pPr>
      <w:r>
        <w:t>terms for suggestions.</w:t>
      </w:r>
    </w:p>
    <w:p w14:paraId="634408E4">
      <w:pPr>
        <w:pStyle w:val="3"/>
        <w:spacing w:before="140" w:after="80"/>
      </w:pPr>
      <w:r>
        <w:t>6. UML Diagrams</w:t>
      </w:r>
    </w:p>
    <w:p w14:paraId="65C3EEC6">
      <w:pPr>
        <w:pStyle w:val="3"/>
        <w:spacing w:before="140" w:after="80"/>
      </w:pPr>
      <w:r>
        <w:t>Figure 1. Use Case Diagram</w:t>
      </w:r>
    </w:p>
    <w:p w14:paraId="66FE6EBE">
      <w:pPr>
        <w:spacing w:after="60"/>
      </w:pPr>
      <w:r>
        <w:t>The use case diagram shows the two actors, Customer and Restaurant Manager, and the main actions</w:t>
      </w:r>
    </w:p>
    <w:p w14:paraId="21CAA3D7">
      <w:pPr>
        <w:spacing w:after="60"/>
      </w:pPr>
      <w:r>
        <w:t>available to each role. It includes customer activities such as browsing the menu, managing the cart,</w:t>
      </w:r>
    </w:p>
    <w:p w14:paraId="02A9B796">
      <w:pPr>
        <w:spacing w:after="60"/>
      </w:pPr>
      <w:r>
        <w:t>reserving a table, placing and tracking an order, and manager activities such as managing orders,</w:t>
      </w:r>
    </w:p>
    <w:p w14:paraId="736FBEF3">
      <w:pPr>
        <w:spacing w:after="60"/>
      </w:pPr>
      <w:r>
        <w:t>reservations, and menu items. Include and extend relationships show dependencies such as Place Order</w:t>
      </w:r>
    </w:p>
    <w:p w14:paraId="25428CC9">
      <w:pPr>
        <w:spacing w:after="60"/>
      </w:pPr>
      <w:r>
        <w:t>including Order Summary and Promo Code handling.</w:t>
      </w:r>
    </w:p>
    <w:p w14:paraId="0A42B367">
      <w:pPr>
        <w:pStyle w:val="3"/>
        <w:spacing w:before="140" w:after="80"/>
      </w:pPr>
      <w:r>
        <w:t>Figure 2. Class Diagram</w:t>
      </w:r>
    </w:p>
    <w:p w14:paraId="039AAF11">
      <w:pPr>
        <w:spacing w:after="60"/>
      </w:pPr>
      <w:r>
        <w:t>The class diagram models the major client-side entities. User is the parent of Customer and Manager.</w:t>
      </w:r>
    </w:p>
    <w:p w14:paraId="2A400540">
      <w:pPr>
        <w:spacing w:after="60"/>
      </w:pPr>
      <w:r>
        <w:t>Categories contain MenuItems; a Customer owns a Cart containing CartItems; Orders contain cart items; and</w:t>
      </w:r>
    </w:p>
    <w:p w14:paraId="30977FD5">
      <w:pPr>
        <w:spacing w:after="60"/>
      </w:pPr>
      <w:r>
        <w:t>Reservations connect customers to Tables. Manager relationships indicate the management actions</w:t>
      </w:r>
    </w:p>
    <w:p w14:paraId="7918F34F">
      <w:pPr>
        <w:spacing w:after="60"/>
      </w:pPr>
      <w:r>
        <w:t>performed through the dashboard.</w:t>
      </w:r>
    </w:p>
    <w:p w14:paraId="1ED31E5F">
      <w:pPr>
        <w:pStyle w:val="3"/>
        <w:spacing w:before="140" w:after="80"/>
      </w:pPr>
      <w:r>
        <w:t>Figure 3. Sequence Diagram - Customer Places an Order</w:t>
      </w:r>
    </w:p>
    <w:p w14:paraId="22A069EB">
      <w:pPr>
        <w:spacing w:after="60"/>
      </w:pPr>
      <w:r>
        <w:t>The sequence begins when the customer taps Add to Cart, continues through CartContext and the Cart</w:t>
      </w:r>
    </w:p>
    <w:p w14:paraId="0F5936CE">
      <w:pPr>
        <w:spacing w:after="60"/>
      </w:pPr>
      <w:r>
        <w:t>screen, calculates totals in Order Summary, creates a Pending order through OrdersContext, clears the cart,</w:t>
      </w:r>
    </w:p>
    <w:p w14:paraId="449589E5">
      <w:pPr>
        <w:spacing w:after="60"/>
      </w:pPr>
      <w:r>
        <w:t>and finally navigates to Order Tracking where the status progresses.</w:t>
      </w:r>
    </w:p>
    <w:p w14:paraId="4A44A137">
      <w:pPr>
        <w:pStyle w:val="3"/>
        <w:spacing w:before="140" w:after="80"/>
      </w:pPr>
      <w:r>
        <w:t>Figure 4. State Machine Diagram - Order Lifecycle</w:t>
      </w:r>
    </w:p>
    <w:p w14:paraId="4616D15F">
      <w:pPr>
        <w:spacing w:after="60"/>
      </w:pPr>
      <w:r>
        <w:t>The state machine represents the order lifecycle required by the MVP. A placed order starts as Pending,</w:t>
      </w:r>
    </w:p>
    <w:p w14:paraId="4377F018">
      <w:pPr>
        <w:spacing w:after="60"/>
      </w:pPr>
      <w:r>
        <w:t>moves to Preparing, then Ready, and finally Served. A Pending or Preparing order can move to Cancelled.</w:t>
      </w:r>
    </w:p>
    <w:p w14:paraId="4B32F183">
      <w:pPr>
        <w:spacing w:after="60"/>
      </w:pPr>
      <w:r>
        <w:t>Timer events and manager actions can trigger the transitions.</w:t>
      </w:r>
    </w:p>
    <w:p w14:paraId="51E982B8">
      <w:pPr>
        <w:pStyle w:val="3"/>
        <w:spacing w:before="140" w:after="80"/>
      </w:pPr>
      <w:r>
        <w:t>Figure 5. Component Diagram</w:t>
      </w:r>
    </w:p>
    <w:p w14:paraId="52CCC251">
      <w:pPr>
        <w:pStyle w:val="3"/>
        <w:spacing w:before="140" w:after="80"/>
      </w:pPr>
      <w:r>
        <w:t>7. MVP Frontend Development (React Native)</w:t>
      </w:r>
    </w:p>
    <w:p w14:paraId="1B466DB3">
      <w:pPr>
        <w:pStyle w:val="3"/>
        <w:spacing w:before="140" w:after="80"/>
      </w:pPr>
      <w:r>
        <w:t>7.1 Login and Signup Screen</w:t>
      </w:r>
    </w:p>
    <w:p w14:paraId="13A68BCD">
      <w:pPr>
        <w:spacing w:after="60"/>
      </w:pPr>
      <w:r>
        <w:t>Item Details</w:t>
      </w:r>
    </w:p>
    <w:p w14:paraId="700932B2">
      <w:pPr>
        <w:spacing w:after="60"/>
      </w:pPr>
      <w:r>
        <w:t>Purpose Allow users to authenticate or create a local account and</w:t>
      </w:r>
    </w:p>
    <w:p w14:paraId="6F7E4E2A">
      <w:pPr>
        <w:spacing w:after="60"/>
      </w:pPr>
      <w:r>
        <w:t>select Customer or Manager role.</w:t>
      </w:r>
    </w:p>
    <w:p w14:paraId="2FC33687">
      <w:pPr>
        <w:spacing w:after="60"/>
      </w:pPr>
      <w:r>
        <w:t>UI Elements</w:t>
      </w:r>
    </w:p>
    <w:p w14:paraId="31241D1F">
      <w:pPr>
        <w:spacing w:after="60"/>
      </w:pPr>
      <w:r>
        <w:t>Login/Signup toggle, full name, email, password, confirm</w:t>
      </w:r>
    </w:p>
    <w:p w14:paraId="1E4F76D4">
      <w:pPr>
        <w:spacing w:after="60"/>
      </w:pPr>
      <w:r>
        <w:t>password, role selector, show-password control, validation</w:t>
      </w:r>
    </w:p>
    <w:p w14:paraId="278CDF73">
      <w:pPr>
        <w:spacing w:after="60"/>
      </w:pPr>
      <w:r>
        <w:t>messages, ActivityIndicator, submit button.</w:t>
      </w:r>
    </w:p>
    <w:p w14:paraId="77FFA012">
      <w:pPr>
        <w:spacing w:after="60"/>
      </w:pPr>
      <w:r>
        <w:t>Navigation Entry / Exit Entry: app start or logout. Exit: Menu for Customer,</w:t>
      </w:r>
    </w:p>
    <w:p w14:paraId="363948E1">
      <w:pPr>
        <w:spacing w:after="60"/>
      </w:pPr>
      <w:r>
        <w:t>Dashboard for Manager.</w:t>
      </w:r>
    </w:p>
    <w:p w14:paraId="21AA0FDB">
      <w:pPr>
        <w:spacing w:after="60"/>
      </w:pPr>
      <w:r>
        <w:t>Local Data Used Users mock array.</w:t>
      </w:r>
    </w:p>
    <w:p w14:paraId="6C0C46E7">
      <w:pPr>
        <w:spacing w:after="60"/>
      </w:pPr>
      <w:r>
        <w:t>Hooks and Why</w:t>
      </w:r>
    </w:p>
    <w:p w14:paraId="618DD727">
      <w:pPr>
        <w:spacing w:after="60"/>
      </w:pPr>
      <w:r>
        <w:t>useState for mode, controlled inputs, errors, password</w:t>
      </w:r>
    </w:p>
    <w:p w14:paraId="0B7BA461">
      <w:pPr>
        <w:spacing w:after="60"/>
      </w:pPr>
      <w:r>
        <w:t>visibility, and isSubmitting; later refactored with useForm</w:t>
      </w:r>
    </w:p>
    <w:p w14:paraId="5DFA164B">
      <w:pPr>
        <w:spacing w:after="60"/>
      </w:pPr>
      <w:r>
        <w:t>custom hook and AuthContext.</w:t>
      </w:r>
    </w:p>
    <w:p w14:paraId="193CD8CF">
      <w:pPr>
        <w:spacing w:after="60"/>
      </w:pPr>
      <w:r>
        <w:t>- Assignment 1 - Fall 2026</w:t>
      </w:r>
    </w:p>
    <w:p w14:paraId="480A6D9D">
      <w:pPr>
        <w:pStyle w:val="3"/>
        <w:spacing w:before="140" w:after="80"/>
      </w:pPr>
      <w:r>
        <w:t>Figure 5. Component Diagram</w:t>
      </w:r>
    </w:p>
    <w:p w14:paraId="303AC06E">
      <w:pPr>
        <w:spacing w:after="60"/>
      </w:pPr>
      <w:r>
        <w:t>The component diagram shows how App.js composes providers and navigation, how screens depend on shared Context providers</w:t>
      </w:r>
    </w:p>
    <w:p w14:paraId="027B8959">
      <w:pPr>
        <w:spacing w:after="60"/>
      </w:pPr>
      <w:r>
        <w:t>and reusable components, and how custom hooks use local mock data. RestaurantContext manages shared menu items,</w:t>
      </w:r>
    </w:p>
    <w:p w14:paraId="6A8A3280">
      <w:pPr>
        <w:spacing w:after="60"/>
      </w:pPr>
      <w:r>
        <w:t>availability, restaurant details, and reservation state, while AsyncStorage persists orders, reservations, menu edits, and preferences</w:t>
      </w:r>
    </w:p>
    <w:p w14:paraId="5D532AB6">
      <w:pPr>
        <w:spacing w:after="60"/>
      </w:pPr>
      <w:r>
        <w:t>locally.</w:t>
      </w:r>
    </w:p>
    <w:p w14:paraId="0081698F">
      <w:pPr>
        <w:spacing w:after="60"/>
      </w:pPr>
      <w:r>
        <w:t>Hassan Cafe</w:t>
      </w:r>
    </w:p>
    <w:p w14:paraId="38C008C0">
      <w:pPr>
        <w:pStyle w:val="3"/>
        <w:spacing w:before="140" w:after="80"/>
      </w:pPr>
      <w:r>
        <w:t>7.2 Menu Browsing Screen</w:t>
      </w:r>
    </w:p>
    <w:p w14:paraId="00DDC40B">
      <w:pPr>
        <w:spacing w:after="60"/>
      </w:pPr>
      <w:r>
        <w:t>Item Details</w:t>
      </w:r>
    </w:p>
    <w:p w14:paraId="1E0D6871">
      <w:pPr>
        <w:spacing w:after="60"/>
      </w:pPr>
      <w:r>
        <w:t>Purpose Display restaurant items, category filters, special items,</w:t>
      </w:r>
    </w:p>
    <w:p w14:paraId="5CF8AB2D">
      <w:pPr>
        <w:spacing w:after="60"/>
      </w:pPr>
      <w:r>
        <w:t>availability, favourites, and add-to-cart actions.</w:t>
      </w:r>
    </w:p>
    <w:p w14:paraId="19D21591">
      <w:pPr>
        <w:spacing w:after="60"/>
      </w:pPr>
      <w:r>
        <w:t>UI Elements Category chips, FlatList cards, Daily Special badge, favourite</w:t>
      </w:r>
    </w:p>
    <w:p w14:paraId="13A1C2F2">
      <w:pPr>
        <w:spacing w:after="60"/>
      </w:pPr>
      <w:r>
        <w:t>heart, Add button, pull-to-refresh, loading/error/Retry UI.</w:t>
      </w:r>
    </w:p>
    <w:p w14:paraId="18B0015E">
      <w:pPr>
        <w:spacing w:after="60"/>
      </w:pPr>
      <w:r>
        <w:t>Navigation Entry / Exit Entry: customer login or Menu tab. Exit: Cart, Profile,</w:t>
      </w:r>
    </w:p>
    <w:p w14:paraId="6E9123D9">
      <w:pPr>
        <w:spacing w:after="60"/>
      </w:pPr>
      <w:r>
        <w:t>Reservation, item actions.</w:t>
      </w:r>
    </w:p>
    <w:p w14:paraId="1BE2D12A">
      <w:pPr>
        <w:spacing w:after="60"/>
      </w:pPr>
      <w:r>
        <w:t>Local Data Used Categories and MenuItems.</w:t>
      </w:r>
    </w:p>
    <w:p w14:paraId="6DBF89FA">
      <w:pPr>
        <w:spacing w:after="60"/>
      </w:pPr>
      <w:r>
        <w:t>Hooks and Why</w:t>
      </w:r>
    </w:p>
    <w:p w14:paraId="1202BA99">
      <w:pPr>
        <w:spacing w:after="60"/>
      </w:pPr>
      <w:r>
        <w:t>useState for loading/filter UI; useEffect for simulated fetch,</w:t>
      </w:r>
    </w:p>
    <w:p w14:paraId="6D8E800B">
      <w:pPr>
        <w:spacing w:after="60"/>
      </w:pPr>
      <w:r>
        <w:t>header update, cleanup; useMemo for final derived</w:t>
      </w:r>
    </w:p>
    <w:p w14:paraId="3CB50E4C">
      <w:pPr>
        <w:spacing w:after="60"/>
      </w:pPr>
      <w:r>
        <w:t>filter/search/sort; useCallback for stable handlers.</w:t>
      </w:r>
    </w:p>
    <w:p w14:paraId="170F2DFB">
      <w:pPr>
        <w:pStyle w:val="3"/>
        <w:spacing w:before="140" w:after="80"/>
      </w:pPr>
      <w:r>
        <w:t>7.3 Search and Scroll Controls</w:t>
      </w:r>
    </w:p>
    <w:p w14:paraId="7EC87C89">
      <w:pPr>
        <w:spacing w:after="60"/>
      </w:pPr>
      <w:r>
        <w:t>Item Details</w:t>
      </w:r>
    </w:p>
    <w:p w14:paraId="1C739082">
      <w:pPr>
        <w:spacing w:after="60"/>
      </w:pPr>
      <w:r>
        <w:t>Purpose Help customers quickly locate menu items and move around</w:t>
      </w:r>
    </w:p>
    <w:p w14:paraId="16B72C63">
      <w:pPr>
        <w:spacing w:after="60"/>
      </w:pPr>
      <w:r>
        <w:t>a long list.</w:t>
      </w:r>
    </w:p>
    <w:p w14:paraId="0765A5CB">
      <w:pPr>
        <w:spacing w:after="60"/>
      </w:pPr>
      <w:r>
        <w:t>UI Elements</w:t>
      </w:r>
    </w:p>
    <w:p w14:paraId="7E5BC84B">
      <w:pPr>
        <w:spacing w:after="60"/>
      </w:pPr>
      <w:r>
        <w:t>Search TextInput, search icon, clear button, recent searches,</w:t>
      </w:r>
    </w:p>
    <w:p w14:paraId="0EE37290">
      <w:pPr>
        <w:spacing w:after="60"/>
      </w:pPr>
      <w:r>
        <w:t>render counter label, Back to Top floating button, empty</w:t>
      </w:r>
    </w:p>
    <w:p w14:paraId="72F276A9">
      <w:pPr>
        <w:spacing w:after="60"/>
      </w:pPr>
      <w:r>
        <w:t>state.</w:t>
      </w:r>
    </w:p>
    <w:p w14:paraId="00BA28D3">
      <w:pPr>
        <w:spacing w:after="60"/>
      </w:pPr>
      <w:r>
        <w:t>Navigation Entry / Exit Entry: part of Menu screen. Exit: selecting a result or clearing</w:t>
      </w:r>
    </w:p>
    <w:p w14:paraId="4CE2F7DD">
      <w:pPr>
        <w:spacing w:after="60"/>
      </w:pPr>
      <w:r>
        <w:t>search.</w:t>
      </w:r>
    </w:p>
    <w:p w14:paraId="2EC2E112">
      <w:pPr>
        <w:spacing w:after="60"/>
      </w:pPr>
      <w:r>
        <w:t>Local Data Used MenuItems and SearchHistory.</w:t>
      </w:r>
    </w:p>
    <w:p w14:paraId="237E30D9">
      <w:pPr>
        <w:spacing w:after="60"/>
      </w:pPr>
      <w:r>
        <w:t>Hooks and Why</w:t>
      </w:r>
    </w:p>
    <w:p w14:paraId="5113CCC3">
      <w:pPr>
        <w:spacing w:after="60"/>
      </w:pPr>
      <w:r>
        <w:t>useRef for TextInput, FlatList, timeout/render</w:t>
      </w:r>
    </w:p>
    <w:p w14:paraId="580EA067">
      <w:pPr>
        <w:spacing w:after="60"/>
      </w:pPr>
      <w:r>
        <w:t>counter/previous query; later useDebounce replaces manual</w:t>
      </w:r>
    </w:p>
    <w:p w14:paraId="3C00832D">
      <w:pPr>
        <w:spacing w:after="60"/>
      </w:pPr>
      <w:r>
        <w:t>debounce. useState controls visible query-related UI.</w:t>
      </w:r>
    </w:p>
    <w:p w14:paraId="2BE46107">
      <w:pPr>
        <w:pStyle w:val="3"/>
        <w:spacing w:before="140" w:after="80"/>
      </w:pPr>
      <w:r>
        <w:t>7.4 Profile and Theme Screen</w:t>
      </w:r>
    </w:p>
    <w:p w14:paraId="246B77C0">
      <w:pPr>
        <w:spacing w:after="60"/>
      </w:pPr>
      <w:r>
        <w:t>Item Details</w:t>
      </w:r>
    </w:p>
    <w:p w14:paraId="40ED82E9">
      <w:pPr>
        <w:spacing w:after="60"/>
      </w:pPr>
      <w:r>
        <w:t>Purpose Show logged-in user information and allow global theme</w:t>
      </w:r>
    </w:p>
    <w:p w14:paraId="3EAEDB68">
      <w:pPr>
        <w:spacing w:after="60"/>
      </w:pPr>
      <w:r>
        <w:t>switching and logout.</w:t>
      </w:r>
    </w:p>
    <w:p w14:paraId="6E568FC9">
      <w:pPr>
        <w:spacing w:after="60"/>
      </w:pPr>
      <w:r>
        <w:t>UI Elements Name, email, role, light/dark switch, logout button.</w:t>
      </w:r>
    </w:p>
    <w:p w14:paraId="34B18511">
      <w:pPr>
        <w:spacing w:after="60"/>
      </w:pPr>
      <w:r>
        <w:t>Navigation Entry / Exit Entry: Profile tab. Exit: other tabs or Login after logout.</w:t>
      </w:r>
    </w:p>
    <w:p w14:paraId="6362F608">
      <w:pPr>
        <w:spacing w:after="60"/>
      </w:pPr>
      <w:r>
        <w:t>Local Data Used Authenticated User and theme palettes.</w:t>
      </w:r>
    </w:p>
    <w:p w14:paraId="1C2F6774">
      <w:pPr>
        <w:spacing w:after="60"/>
      </w:pPr>
      <w:r>
        <w:t>Hooks and Why useContext through useAuth and useTheme to access global</w:t>
      </w:r>
    </w:p>
    <w:p w14:paraId="2CCB0B9B">
      <w:pPr>
        <w:spacing w:after="60"/>
      </w:pPr>
      <w:r>
        <w:t>auth/theme values.</w:t>
      </w:r>
    </w:p>
    <w:p w14:paraId="723753D4">
      <w:pPr>
        <w:pStyle w:val="3"/>
        <w:spacing w:before="140" w:after="80"/>
      </w:pPr>
      <w:r>
        <w:t>7.5 Cart Screen</w:t>
      </w:r>
    </w:p>
    <w:p w14:paraId="64CE0F07">
      <w:pPr>
        <w:spacing w:after="60"/>
      </w:pPr>
      <w:r>
        <w:t>Item Details</w:t>
      </w:r>
    </w:p>
    <w:p w14:paraId="708D3ECE">
      <w:pPr>
        <w:spacing w:after="60"/>
      </w:pPr>
      <w:r>
        <w:t>Purpose Manage selected dishes and instructions before checkout.</w:t>
      </w:r>
    </w:p>
    <w:p w14:paraId="6F3257D0">
      <w:pPr>
        <w:spacing w:after="60"/>
      </w:pPr>
      <w:r>
        <w:t>UI Elements Cart item list, quantity stepper, remove button, note field,</w:t>
      </w:r>
    </w:p>
    <w:p w14:paraId="7EF81DB2">
      <w:pPr>
        <w:spacing w:after="60"/>
      </w:pPr>
      <w:r>
        <w:t>promo input/apply/remove, totals preview, checkout button.</w:t>
      </w:r>
    </w:p>
    <w:p w14:paraId="293631A6">
      <w:pPr>
        <w:spacing w:after="60"/>
      </w:pPr>
      <w:r>
        <w:t>Navigation Entry / Exit Entry: Cart tab or Add-to-Cart flow. Exit: Menu or Order</w:t>
      </w:r>
    </w:p>
    <w:p w14:paraId="2399B325">
      <w:pPr>
        <w:spacing w:after="60"/>
      </w:pPr>
      <w:r>
        <w:t>Summary.</w:t>
      </w:r>
    </w:p>
    <w:p w14:paraId="66F1E67B">
      <w:pPr>
        <w:spacing w:after="60"/>
      </w:pPr>
      <w:r>
        <w:t>Local Data Used Cart items and PromoCodes.</w:t>
      </w:r>
    </w:p>
    <w:p w14:paraId="3C212DA6">
      <w:pPr>
        <w:spacing w:after="60"/>
      </w:pPr>
      <w:r>
        <w:t>Hooks and Why useReducer through CartContext for related cart state</w:t>
      </w:r>
    </w:p>
    <w:p w14:paraId="23C7FBE9">
      <w:pPr>
        <w:spacing w:after="60"/>
      </w:pPr>
      <w:r>
        <w:t>transitions; useContext via useCart.</w:t>
      </w:r>
    </w:p>
    <w:p w14:paraId="63407A4A">
      <w:pPr>
        <w:pStyle w:val="3"/>
        <w:spacing w:before="140" w:after="80"/>
      </w:pPr>
      <w:r>
        <w:t>7.6 Order Summary Screen</w:t>
      </w:r>
    </w:p>
    <w:p w14:paraId="2830CD9F">
      <w:pPr>
        <w:spacing w:after="60"/>
      </w:pPr>
      <w:r>
        <w:t>Item Details</w:t>
      </w:r>
    </w:p>
    <w:p w14:paraId="5488CCBD">
      <w:pPr>
        <w:spacing w:after="60"/>
      </w:pPr>
      <w:r>
        <w:t>Purpose Show final price calculation before an order is placed.</w:t>
      </w:r>
    </w:p>
    <w:p w14:paraId="264A5082">
      <w:pPr>
        <w:spacing w:after="60"/>
      </w:pPr>
      <w:r>
        <w:t>UI Elements Item summary, subtotal, service charge, tax, discount, grand</w:t>
      </w:r>
    </w:p>
    <w:p w14:paraId="35E4A8BA">
      <w:pPr>
        <w:spacing w:after="60"/>
      </w:pPr>
      <w:r>
        <w:t>total, Dine-in/Takeaway choice, continue/place-order control.</w:t>
      </w:r>
    </w:p>
    <w:p w14:paraId="7FB57900">
      <w:pPr>
        <w:spacing w:after="60"/>
      </w:pPr>
      <w:r>
        <w:t>Navigation Entry / Exit Entry: Cart. Exit: Order Tracking after order placement or</w:t>
      </w:r>
    </w:p>
    <w:p w14:paraId="0B72B7F3">
      <w:pPr>
        <w:spacing w:after="60"/>
      </w:pPr>
      <w:r>
        <w:t>back to Cart.</w:t>
      </w:r>
    </w:p>
    <w:p w14:paraId="2DA736D4">
      <w:pPr>
        <w:spacing w:after="60"/>
      </w:pPr>
      <w:r>
        <w:t>Local Data Used Cart state and selected order type/table/pickup time.</w:t>
      </w:r>
    </w:p>
    <w:p w14:paraId="47567B54">
      <w:pPr>
        <w:spacing w:after="60"/>
      </w:pPr>
      <w:r>
        <w:t>Hooks and Why useMemo computes subtotal, service charge, tax, discount,</w:t>
      </w:r>
    </w:p>
    <w:p w14:paraId="65AF46FD">
      <w:pPr>
        <w:spacing w:after="60"/>
      </w:pPr>
      <w:r>
        <w:t>and grand total only when cart items/discount change.</w:t>
      </w:r>
    </w:p>
    <w:p w14:paraId="46B7A01E">
      <w:pPr>
        <w:pStyle w:val="3"/>
        <w:spacing w:before="140" w:after="80"/>
      </w:pPr>
      <w:r>
        <w:t>7.7 Table Reservation Screen</w:t>
      </w:r>
    </w:p>
    <w:p w14:paraId="333B9A0E">
      <w:pPr>
        <w:spacing w:after="60"/>
      </w:pPr>
      <w:r>
        <w:t>Item Details</w:t>
      </w:r>
    </w:p>
    <w:p w14:paraId="3690F08B">
      <w:pPr>
        <w:spacing w:after="60"/>
      </w:pPr>
      <w:r>
        <w:t>Purpose Create and cancel local table reservations with availability</w:t>
      </w:r>
    </w:p>
    <w:p w14:paraId="4878B1A4">
      <w:pPr>
        <w:spacing w:after="60"/>
      </w:pPr>
      <w:r>
        <w:t>checking.</w:t>
      </w:r>
    </w:p>
    <w:p w14:paraId="2B7E19A7">
      <w:pPr>
        <w:spacing w:after="60"/>
      </w:pPr>
      <w:r>
        <w:t>UI Elements Date, time slots, party size, table/availability result, phone,</w:t>
      </w:r>
    </w:p>
    <w:p w14:paraId="1C44BC71">
      <w:pPr>
        <w:spacing w:after="60"/>
      </w:pPr>
      <w:r>
        <w:t>confirmation modal, My Reservations list, cancel control.</w:t>
      </w:r>
    </w:p>
    <w:p w14:paraId="102AB090">
      <w:pPr>
        <w:spacing w:after="60"/>
      </w:pPr>
      <w:r>
        <w:t>Navigation Entry / Exit Entry: Reservation tab. Exit: tab navigation or after booking</w:t>
      </w:r>
    </w:p>
    <w:p w14:paraId="425D9DC5">
      <w:pPr>
        <w:spacing w:after="60"/>
      </w:pPr>
      <w:r>
        <w:t>confirmation.</w:t>
      </w:r>
    </w:p>
    <w:p w14:paraId="488C36E1">
      <w:pPr>
        <w:spacing w:after="60"/>
      </w:pPr>
      <w:r>
        <w:t>Local Data Used Tables and Reservations.</w:t>
      </w:r>
    </w:p>
    <w:p w14:paraId="5FCEC115">
      <w:pPr>
        <w:spacing w:after="60"/>
      </w:pPr>
      <w:r>
        <w:t>Hooks and Why</w:t>
      </w:r>
    </w:p>
    <w:p w14:paraId="6A42F012">
      <w:pPr>
        <w:spacing w:after="60"/>
      </w:pPr>
      <w:r>
        <w:t>useReservation contains business logic; useForm handles</w:t>
      </w:r>
    </w:p>
    <w:p w14:paraId="5EE6CCD5">
      <w:pPr>
        <w:spacing w:after="60"/>
      </w:pPr>
      <w:r>
        <w:t>reusable form state/validation; useDebounce is reused where</w:t>
      </w:r>
    </w:p>
    <w:p w14:paraId="0FE52C70">
      <w:pPr>
        <w:spacing w:after="60"/>
      </w:pPr>
      <w:r>
        <w:t>needed.</w:t>
      </w:r>
    </w:p>
    <w:p w14:paraId="195E1D0F">
      <w:pPr>
        <w:pStyle w:val="3"/>
        <w:spacing w:before="140" w:after="80"/>
      </w:pPr>
      <w:r>
        <w:t>7.8 Order Tracking and Manager Dashboard</w:t>
      </w:r>
    </w:p>
    <w:p w14:paraId="531A14BB">
      <w:pPr>
        <w:spacing w:after="60"/>
      </w:pPr>
      <w:r>
        <w:t>Item Details</w:t>
      </w:r>
    </w:p>
    <w:p w14:paraId="51AE69BE">
      <w:pPr>
        <w:spacing w:after="60"/>
      </w:pPr>
      <w:r>
        <w:t>Purpose Track customer orders and provide manager controls over</w:t>
      </w:r>
    </w:p>
    <w:p w14:paraId="0F9D503B">
      <w:pPr>
        <w:spacing w:after="60"/>
      </w:pPr>
      <w:r>
        <w:t>orders, reservations, and menu items.</w:t>
      </w:r>
    </w:p>
    <w:p w14:paraId="47DF9805">
      <w:pPr>
        <w:spacing w:after="60"/>
      </w:pPr>
      <w:r>
        <w:t>UI Elements Tracking progress steps and elapsed timer; manager tabs for</w:t>
      </w:r>
    </w:p>
    <w:p w14:paraId="1E4DC79F">
      <w:pPr>
        <w:spacing w:after="60"/>
      </w:pPr>
      <w:r>
        <w:t>Incoming Orders, Reservations, and Menu Management.</w:t>
      </w:r>
    </w:p>
    <w:p w14:paraId="19451935">
      <w:pPr>
        <w:spacing w:after="60"/>
      </w:pPr>
      <w:r>
        <w:t>Navigation Entry / Exit Entry: after Place Order for customer; manager login for</w:t>
      </w:r>
    </w:p>
    <w:p w14:paraId="06F1866E">
      <w:pPr>
        <w:spacing w:after="60"/>
      </w:pPr>
      <w:r>
        <w:t>dashboard. Exit: tabs/profile/logout.</w:t>
      </w:r>
    </w:p>
    <w:p w14:paraId="1F684E3E">
      <w:pPr>
        <w:spacing w:after="60"/>
      </w:pPr>
      <w:r>
        <w:t>Local Data Used Orders, Reservations, MenuItems persisted in AsyncStorage.</w:t>
      </w:r>
    </w:p>
    <w:p w14:paraId="06F4684E">
      <w:pPr>
        <w:spacing w:after="60"/>
      </w:pPr>
      <w:r>
        <w:t>Hooks and Why useEffect for timers, cleanup, AsyncStorage load/save;</w:t>
      </w:r>
    </w:p>
    <w:p w14:paraId="77C2C696">
      <w:pPr>
        <w:spacing w:after="60"/>
      </w:pPr>
      <w:r>
        <w:t>OrdersContext with useReducer integrates global order state.</w:t>
      </w:r>
    </w:p>
    <w:p w14:paraId="2B67FA4E">
      <w:pPr>
        <w:pStyle w:val="3"/>
        <w:spacing w:before="140" w:after="80"/>
      </w:pPr>
      <w:r>
        <w:t>Appendix A: Required Implementation Notes</w:t>
      </w:r>
    </w:p>
    <w:p w14:paraId="757E8ABD">
      <w:pPr>
        <w:spacing w:after="60"/>
      </w:pPr>
      <w:r>
        <w:t>A.1 Filtering useEffect dependency note (Q4)</w:t>
      </w:r>
    </w:p>
    <w:p w14:paraId="23550642">
      <w:pPr>
        <w:spacing w:after="60"/>
      </w:pPr>
      <w:r>
        <w:t>If the filtering effect has an empty dependency array, it runs only once after the component first mounts.</w:t>
      </w:r>
    </w:p>
    <w:p w14:paraId="16720A09">
      <w:pPr>
        <w:spacing w:after="60"/>
      </w:pPr>
      <w:r>
        <w:t>Changes to selectedCategory or menuItems will not cause the effect to run again, so filteredItems can</w:t>
      </w:r>
    </w:p>
    <w:p w14:paraId="17A15E19">
      <w:pPr>
        <w:spacing w:after="60"/>
      </w:pPr>
      <w:r>
        <w:t>become stale and the UI will not update when the user selects another category or when new menu data is</w:t>
      </w:r>
    </w:p>
    <w:p w14:paraId="60723717">
      <w:pPr>
        <w:spacing w:after="60"/>
      </w:pPr>
      <w:r>
        <w:t>loaded. The effect must include selectedCategory and menuItems as dependencies when state is used for the</w:t>
      </w:r>
    </w:p>
    <w:p w14:paraId="79011782">
      <w:pPr>
        <w:spacing w:after="60"/>
      </w:pPr>
      <w:r>
        <w:t>derived list. In the later optimized version, the derived filtered/sorted list should instead be computed with</w:t>
      </w:r>
    </w:p>
    <w:p w14:paraId="6EB140BA">
      <w:pPr>
        <w:spacing w:after="60"/>
      </w:pPr>
      <w:r>
        <w:t>useMemo.</w:t>
      </w:r>
    </w:p>
    <w:p w14:paraId="4B0B6F03">
      <w:pPr>
        <w:spacing w:after="60"/>
      </w:pPr>
      <w:r>
        <w:t>A.2 Context vs prop drilling (Q6)</w:t>
      </w:r>
    </w:p>
    <w:p w14:paraId="4682B80F">
      <w:pPr>
        <w:spacing w:after="60"/>
      </w:pPr>
      <w:r>
        <w:t>Auth and theme data are needed by many screens at different levels of the navigation tree. Context is suitable</w:t>
      </w:r>
    </w:p>
    <w:p w14:paraId="5529137B">
      <w:pPr>
        <w:spacing w:after="60"/>
      </w:pPr>
      <w:r>
        <w:t>because it lets components read the current user or theme directly without passing the same props through</w:t>
      </w:r>
    </w:p>
    <w:p w14:paraId="4510BF1D">
      <w:pPr>
        <w:spacing w:after="60"/>
      </w:pPr>
      <w:r>
        <w:t>intermediate screens that do not need them. It also gives login, logout, and theme switching one shared</w:t>
      </w:r>
    </w:p>
    <w:p w14:paraId="535A9AE5">
      <w:pPr>
        <w:spacing w:after="60"/>
      </w:pPr>
      <w:r>
        <w:t>source of truth. A drawback is that consumers can re-render when the provided context value changes, so</w:t>
      </w:r>
    </w:p>
    <w:p w14:paraId="787EE4EC">
      <w:pPr>
        <w:spacing w:after="60"/>
      </w:pPr>
      <w:r>
        <w:t>context values should be designed carefully.</w:t>
      </w:r>
    </w:p>
    <w:p w14:paraId="0C1AAED3">
      <w:pPr>
        <w:spacing w:after="60"/>
      </w:pPr>
      <w:r>
        <w:t>A.3 useReducer vs useState for Cart (Q7)</w:t>
      </w:r>
    </w:p>
    <w:p w14:paraId="6E31EFCC">
      <w:pPr>
        <w:spacing w:after="60"/>
      </w:pPr>
      <w:r>
        <w:t>The cart has several related transitions such as add, remove, increment, decrement, update note, clear cart,</w:t>
      </w:r>
    </w:p>
    <w:p w14:paraId="099A705B">
      <w:pPr>
        <w:spacing w:after="60"/>
      </w:pPr>
      <w:r>
        <w:t>apply promo, and remove promo. useReducer keeps these state changes in one pure function and makes</w:t>
      </w:r>
    </w:p>
    <w:p w14:paraId="129FB429">
      <w:pPr>
        <w:spacing w:after="60"/>
      </w:pPr>
      <w:r>
        <w:t>each transition explicit and testable. useState would be enough for a very small cart with only one or two</w:t>
      </w:r>
    </w:p>
    <w:p w14:paraId="0B66D8AA">
      <w:pPr>
        <w:spacing w:after="60"/>
      </w:pPr>
      <w:r>
        <w:t>independent values, but it becomes harder to maintain when many actions must update related state</w:t>
      </w:r>
    </w:p>
    <w:p w14:paraId="2025D469">
      <w:pPr>
        <w:spacing w:after="60"/>
      </w:pPr>
      <w:r>
        <w:t>consistently.</w:t>
      </w:r>
    </w:p>
    <w:p w14:paraId="593F8F8A">
      <w:pPr>
        <w:spacing w:after="60"/>
      </w:pPr>
      <w:r>
        <w:t>A.4 Reducer Test Cases (Q7)</w:t>
      </w:r>
    </w:p>
    <w:p w14:paraId="17F7CCB5">
      <w:pPr>
        <w:spacing w:after="60"/>
      </w:pPr>
      <w:r>
        <w:t>Action Initial State Expected State</w:t>
      </w:r>
    </w:p>
    <w:p w14:paraId="3EBF206A">
      <w:pPr>
        <w:spacing w:after="60"/>
      </w:pPr>
      <w:r>
        <w:t>ADD_ITEM items=[] Selected item exists with quantity=1.</w:t>
      </w:r>
    </w:p>
    <w:p w14:paraId="0C969A20">
      <w:pPr>
        <w:spacing w:after="60"/>
      </w:pPr>
      <w:r>
        <w:t>INCREMENT item quantity=1 Same item quantity=2.</w:t>
      </w:r>
    </w:p>
    <w:p w14:paraId="49E56E26">
      <w:pPr>
        <w:spacing w:after="60"/>
      </w:pPr>
      <w:r>
        <w:t>DECREMENT item quantity=1 Item is removed when quantity reaches</w:t>
      </w:r>
    </w:p>
    <w:p w14:paraId="69BD3ECB">
      <w:pPr>
        <w:pStyle w:val="3"/>
        <w:spacing w:before="140" w:after="80"/>
      </w:pPr>
      <w:r>
        <w:t>0.</w:t>
      </w:r>
    </w:p>
    <w:p w14:paraId="79AA0425">
      <w:pPr>
        <w:spacing w:after="60"/>
      </w:pPr>
      <w:r>
        <w:t>UPDATE_NOTE note="" Item note equals the entered</w:t>
      </w:r>
    </w:p>
    <w:p w14:paraId="30FBB922">
      <w:pPr>
        <w:spacing w:after="60"/>
      </w:pPr>
      <w:r>
        <w:t>instruction.</w:t>
      </w:r>
    </w:p>
    <w:p w14:paraId="4469B69A">
      <w:pPr>
        <w:spacing w:after="60"/>
      </w:pPr>
      <w:r>
        <w:t>APPLY_PROMO WELCOME10 discountPercent=0 promoCode="WELCOME10",</w:t>
      </w:r>
    </w:p>
    <w:p w14:paraId="79287123">
      <w:pPr>
        <w:spacing w:after="60"/>
      </w:pPr>
      <w:r>
        <w:t>discountPercent=10.</w:t>
      </w:r>
    </w:p>
    <w:p w14:paraId="2081DA57">
      <w:pPr>
        <w:spacing w:after="60"/>
      </w:pPr>
      <w:r>
        <w:t>REMOVE_PROMO discountPercent=10 promoCode="", discountPercent=0.</w:t>
      </w:r>
    </w:p>
    <w:p w14:paraId="53A802EA">
      <w:pPr>
        <w:spacing w:after="60"/>
      </w:pPr>
      <w:r>
        <w:t>CLEAR_CART items contain products items=[] and promo fields reset.</w:t>
      </w:r>
    </w:p>
    <w:p w14:paraId="1F4F3B62">
      <w:pPr>
        <w:spacing w:after="60"/>
      </w:pPr>
      <w:r>
        <w:t>A.5 When not to use useMemo/useCallback (Q8)</w:t>
      </w:r>
    </w:p>
    <w:p w14:paraId="0E163AF8">
      <w:pPr>
        <w:spacing w:after="60"/>
      </w:pPr>
      <w:r>
        <w:t>useMemo and useCallback should not be added to every value or function automatically. They have their own</w:t>
      </w:r>
    </w:p>
    <w:p w14:paraId="3FE73D3D">
      <w:pPr>
        <w:spacing w:after="60"/>
      </w:pPr>
      <w:r>
        <w:t>bookkeeping cost and can make code harder to read. They are most useful when a calculation is expensive, a</w:t>
      </w:r>
    </w:p>
    <w:p w14:paraId="4ED4EF91">
      <w:pPr>
        <w:spacing w:after="60"/>
      </w:pPr>
      <w:r>
        <w:t>large derived list is recomputed often, or stable function references prevent unnecessary rendering of</w:t>
      </w:r>
    </w:p>
    <w:p w14:paraId="3CFEED5A">
      <w:pPr>
        <w:spacing w:after="60"/>
      </w:pPr>
      <w:r>
        <w:t>memoized children. For small calculations and ordinary event handlers that do not cause a measurable</w:t>
      </w:r>
    </w:p>
    <w:p w14:paraId="70DF1284">
      <w:pPr>
        <w:spacing w:after="60"/>
      </w:pPr>
      <w:r>
        <w:t>performance problem, normal values and functions are simpler. Optimization should be based on a clear</w:t>
      </w:r>
    </w:p>
    <w:p w14:paraId="2F57BC66">
      <w:pPr>
        <w:spacing w:after="60"/>
      </w:pPr>
      <w:r>
        <w:t>reason or observed re-render issue rather than used by default.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46E6A">
    <w:pPr>
      <w:pStyle w:val="18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91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3186</Words>
  <Characters>17960</Characters>
  <Lines>0</Lines>
  <Paragraphs>0</Paragraphs>
  <TotalTime>1</TotalTime>
  <ScaleCrop>false</ScaleCrop>
  <LinksUpToDate>false</LinksUpToDate>
  <CharactersWithSpaces>20763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Hassan Tahir</cp:lastModifiedBy>
  <dcterms:modified xsi:type="dcterms:W3CDTF">2026-10-12T15:29:37Z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eyJoZGlkIjoiMDlmMjM2NDFkMWFjOTA1YzY3MzZiMTYwZjM1N2YyNGUiLCJ1c2VySWQiOiIxOTQxODY2MjI1MDM3In0=</vt:lpwstr>
  </property>
  <property fmtid="{D5CDD505-2E9C-101B-9397-08002B2CF9AE}" pid="3" name="KSOProductBuildVer">
    <vt:lpwstr>1033-12.1.0.28485</vt:lpwstr>
  </property>
  <property fmtid="{D5CDD505-2E9C-101B-9397-08002B2CF9AE}" pid="4" name="ICV">
    <vt:lpwstr>64961868E100489EB1D19D04D647AEA9_13</vt:lpwstr>
  </property>
</Properties>
</file>